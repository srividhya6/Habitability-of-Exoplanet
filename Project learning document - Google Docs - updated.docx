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80DA" w14:textId="77777777" w:rsidR="00451BE1" w:rsidRDefault="00000000">
      <w:pPr>
        <w:spacing w:before="137"/>
        <w:ind w:left="359"/>
        <w:rPr>
          <w:sz w:val="30"/>
        </w:rPr>
      </w:pPr>
      <w:r>
        <w:rPr>
          <w:rFonts w:ascii="Arial"/>
          <w:b/>
          <w:sz w:val="30"/>
        </w:rPr>
        <w:t>Name</w:t>
      </w:r>
      <w:r>
        <w:rPr>
          <w:rFonts w:ascii="Arial"/>
          <w:b/>
          <w:spacing w:val="-9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8"/>
          <w:sz w:val="30"/>
        </w:rPr>
        <w:t xml:space="preserve"> </w:t>
      </w:r>
      <w:r>
        <w:rPr>
          <w:sz w:val="30"/>
        </w:rPr>
        <w:t>T.</w:t>
      </w:r>
      <w:r>
        <w:rPr>
          <w:spacing w:val="-9"/>
          <w:sz w:val="30"/>
        </w:rPr>
        <w:t xml:space="preserve"> </w:t>
      </w:r>
      <w:r>
        <w:rPr>
          <w:sz w:val="30"/>
        </w:rPr>
        <w:t>Sri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Vidhya</w:t>
      </w:r>
    </w:p>
    <w:p w14:paraId="742DF239" w14:textId="77777777" w:rsidR="00451BE1" w:rsidRDefault="00000000">
      <w:pPr>
        <w:spacing w:before="173"/>
        <w:ind w:left="359"/>
        <w:rPr>
          <w:sz w:val="30"/>
        </w:rPr>
      </w:pPr>
      <w:r>
        <w:rPr>
          <w:rFonts w:ascii="Arial"/>
          <w:b/>
          <w:sz w:val="30"/>
        </w:rPr>
        <w:t>Degree</w:t>
      </w:r>
      <w:r>
        <w:rPr>
          <w:rFonts w:ascii="Arial"/>
          <w:b/>
          <w:spacing w:val="-7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5"/>
          <w:sz w:val="30"/>
        </w:rPr>
        <w:t xml:space="preserve"> </w:t>
      </w:r>
      <w:r>
        <w:rPr>
          <w:sz w:val="30"/>
        </w:rPr>
        <w:t>BTech</w:t>
      </w:r>
      <w:r>
        <w:rPr>
          <w:spacing w:val="-5"/>
          <w:sz w:val="30"/>
        </w:rPr>
        <w:t xml:space="preserve"> </w:t>
      </w:r>
      <w:r>
        <w:rPr>
          <w:sz w:val="30"/>
        </w:rPr>
        <w:t>-</w:t>
      </w:r>
      <w:r>
        <w:rPr>
          <w:spacing w:val="-5"/>
          <w:sz w:val="30"/>
        </w:rPr>
        <w:t xml:space="preserve"> </w:t>
      </w:r>
      <w:r>
        <w:rPr>
          <w:sz w:val="30"/>
        </w:rPr>
        <w:t>Computer</w:t>
      </w:r>
      <w:r>
        <w:rPr>
          <w:spacing w:val="-5"/>
          <w:sz w:val="30"/>
        </w:rPr>
        <w:t xml:space="preserve"> </w:t>
      </w:r>
      <w:r>
        <w:rPr>
          <w:sz w:val="30"/>
        </w:rPr>
        <w:t>Science</w:t>
      </w:r>
      <w:r>
        <w:rPr>
          <w:spacing w:val="-5"/>
          <w:sz w:val="30"/>
        </w:rPr>
        <w:t xml:space="preserve"> </w:t>
      </w:r>
      <w:r>
        <w:rPr>
          <w:sz w:val="30"/>
        </w:rPr>
        <w:t>&amp;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Engineering</w:t>
      </w:r>
    </w:p>
    <w:p w14:paraId="21B27C68" w14:textId="77777777" w:rsidR="00451BE1" w:rsidRDefault="00000000">
      <w:pPr>
        <w:spacing w:before="172" w:line="360" w:lineRule="auto"/>
        <w:ind w:left="359"/>
        <w:rPr>
          <w:sz w:val="30"/>
        </w:rPr>
      </w:pPr>
      <w:r>
        <w:rPr>
          <w:rFonts w:ascii="Arial"/>
          <w:b/>
          <w:sz w:val="30"/>
        </w:rPr>
        <w:t>College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Name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5"/>
          <w:sz w:val="30"/>
        </w:rPr>
        <w:t xml:space="preserve"> </w:t>
      </w:r>
      <w:r>
        <w:rPr>
          <w:sz w:val="30"/>
        </w:rPr>
        <w:t>Bharath</w:t>
      </w:r>
      <w:r>
        <w:rPr>
          <w:spacing w:val="-5"/>
          <w:sz w:val="30"/>
        </w:rPr>
        <w:t xml:space="preserve"> </w:t>
      </w:r>
      <w:r>
        <w:rPr>
          <w:sz w:val="30"/>
        </w:rPr>
        <w:t>Institute</w:t>
      </w:r>
      <w:r>
        <w:rPr>
          <w:spacing w:val="-5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r>
        <w:rPr>
          <w:sz w:val="30"/>
        </w:rPr>
        <w:t>Higher</w:t>
      </w:r>
      <w:r>
        <w:rPr>
          <w:spacing w:val="-5"/>
          <w:sz w:val="30"/>
        </w:rPr>
        <w:t xml:space="preserve"> </w:t>
      </w:r>
      <w:r>
        <w:rPr>
          <w:sz w:val="30"/>
        </w:rPr>
        <w:t>Education</w:t>
      </w:r>
      <w:r>
        <w:rPr>
          <w:spacing w:val="-5"/>
          <w:sz w:val="30"/>
        </w:rPr>
        <w:t xml:space="preserve"> </w:t>
      </w:r>
      <w:r>
        <w:rPr>
          <w:sz w:val="30"/>
        </w:rPr>
        <w:t>&amp;</w:t>
      </w:r>
      <w:r>
        <w:rPr>
          <w:spacing w:val="-5"/>
          <w:sz w:val="30"/>
        </w:rPr>
        <w:t xml:space="preserve"> </w:t>
      </w:r>
      <w:r>
        <w:rPr>
          <w:sz w:val="30"/>
        </w:rPr>
        <w:t>Research (BIHER), Chennai</w:t>
      </w:r>
    </w:p>
    <w:p w14:paraId="575B5375" w14:textId="77777777" w:rsidR="00451BE1" w:rsidRDefault="00000000">
      <w:pPr>
        <w:ind w:left="359"/>
        <w:rPr>
          <w:sz w:val="30"/>
        </w:rPr>
      </w:pPr>
      <w:r>
        <w:rPr>
          <w:rFonts w:ascii="Arial"/>
          <w:b/>
          <w:sz w:val="30"/>
        </w:rPr>
        <w:t xml:space="preserve">Experience : </w:t>
      </w:r>
      <w:r>
        <w:rPr>
          <w:sz w:val="30"/>
        </w:rPr>
        <w:t xml:space="preserve">No experience in Data </w:t>
      </w:r>
      <w:r>
        <w:rPr>
          <w:spacing w:val="-2"/>
          <w:sz w:val="30"/>
        </w:rPr>
        <w:t>Science</w:t>
      </w:r>
    </w:p>
    <w:p w14:paraId="659D99C0" w14:textId="77777777" w:rsidR="00451BE1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4656" behindDoc="1" locked="0" layoutInCell="1" allowOverlap="1" wp14:anchorId="7C263BA5" wp14:editId="61CB118A">
            <wp:simplePos x="0" y="0"/>
            <wp:positionH relativeFrom="page">
              <wp:posOffset>914400</wp:posOffset>
            </wp:positionH>
            <wp:positionV relativeFrom="paragraph">
              <wp:posOffset>219075</wp:posOffset>
            </wp:positionV>
            <wp:extent cx="4589145" cy="26574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327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04A51" w14:textId="77777777" w:rsidR="00451BE1" w:rsidRDefault="00451BE1">
      <w:pPr>
        <w:pStyle w:val="BodyText"/>
        <w:rPr>
          <w:sz w:val="20"/>
        </w:rPr>
      </w:pPr>
    </w:p>
    <w:p w14:paraId="73CFF105" w14:textId="77777777" w:rsidR="00451BE1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 wp14:anchorId="466CCADA" wp14:editId="56AEE05D">
            <wp:simplePos x="0" y="0"/>
            <wp:positionH relativeFrom="page">
              <wp:posOffset>866775</wp:posOffset>
            </wp:positionH>
            <wp:positionV relativeFrom="paragraph">
              <wp:posOffset>213995</wp:posOffset>
            </wp:positionV>
            <wp:extent cx="4662170" cy="30861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E46BA" w14:textId="77777777" w:rsidR="00451BE1" w:rsidRDefault="00451BE1">
      <w:pPr>
        <w:pStyle w:val="BodyText"/>
        <w:rPr>
          <w:sz w:val="20"/>
        </w:rPr>
        <w:sectPr w:rsidR="00451BE1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ACC156D" w14:textId="77777777" w:rsidR="00451BE1" w:rsidRDefault="00451BE1">
      <w:pPr>
        <w:pStyle w:val="BodyText"/>
        <w:ind w:left="390"/>
        <w:rPr>
          <w:sz w:val="20"/>
        </w:rPr>
      </w:pPr>
    </w:p>
    <w:p w14:paraId="425ED7DB" w14:textId="77777777" w:rsidR="00451BE1" w:rsidRDefault="00451BE1">
      <w:pPr>
        <w:pStyle w:val="BodyText"/>
        <w:spacing w:before="36"/>
        <w:rPr>
          <w:sz w:val="32"/>
        </w:rPr>
      </w:pPr>
    </w:p>
    <w:p w14:paraId="4B8BBD8E" w14:textId="77777777" w:rsidR="00451BE1" w:rsidRDefault="00000000">
      <w:pPr>
        <w:pStyle w:val="Heading3"/>
      </w:pPr>
      <w:r>
        <w:t>Milestone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Completed</w:t>
      </w:r>
    </w:p>
    <w:p w14:paraId="4AF3D7F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5"/>
        <w:ind w:left="1079"/>
        <w:rPr>
          <w:sz w:val="24"/>
        </w:rPr>
      </w:pPr>
      <w:r>
        <w:rPr>
          <w:sz w:val="24"/>
        </w:rPr>
        <w:t xml:space="preserve">Completed initial dataset understanding and </w:t>
      </w:r>
      <w:r>
        <w:rPr>
          <w:spacing w:val="-2"/>
          <w:sz w:val="24"/>
        </w:rPr>
        <w:t>documentation.</w:t>
      </w:r>
    </w:p>
    <w:p w14:paraId="07B1D1DE" w14:textId="77777777" w:rsidR="00451BE1" w:rsidRDefault="00451BE1">
      <w:pPr>
        <w:pStyle w:val="BodyText"/>
        <w:spacing w:before="102"/>
      </w:pPr>
    </w:p>
    <w:p w14:paraId="4BCCD3AA" w14:textId="77777777" w:rsidR="00451BE1" w:rsidRDefault="00000000">
      <w:pPr>
        <w:pStyle w:val="Heading3"/>
        <w:spacing w:before="1"/>
      </w:pPr>
      <w:r>
        <w:t>Milestone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Progress(Due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rPr>
          <w:spacing w:val="-2"/>
        </w:rPr>
        <w:t>exams)</w:t>
      </w:r>
    </w:p>
    <w:p w14:paraId="0BE10C6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5"/>
        <w:ind w:left="1079"/>
        <w:rPr>
          <w:sz w:val="24"/>
        </w:rPr>
      </w:pPr>
      <w:r>
        <w:rPr>
          <w:sz w:val="24"/>
        </w:rPr>
        <w:t xml:space="preserve">GitHub repository has been </w:t>
      </w:r>
      <w:r>
        <w:rPr>
          <w:spacing w:val="-2"/>
          <w:sz w:val="24"/>
        </w:rPr>
        <w:t>created.</w:t>
      </w:r>
    </w:p>
    <w:p w14:paraId="53A6B27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Going through how to handle the imbalance </w:t>
      </w:r>
      <w:r>
        <w:rPr>
          <w:spacing w:val="-2"/>
          <w:sz w:val="24"/>
        </w:rPr>
        <w:t>dataset.</w:t>
      </w:r>
    </w:p>
    <w:p w14:paraId="3D19B5F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Learnt concepts related </w:t>
      </w:r>
      <w:r>
        <w:rPr>
          <w:spacing w:val="-5"/>
          <w:sz w:val="24"/>
        </w:rPr>
        <w:t>to:</w:t>
      </w:r>
    </w:p>
    <w:p w14:paraId="1E6738D9" w14:textId="77777777" w:rsidR="00451BE1" w:rsidRDefault="00000000">
      <w:pPr>
        <w:pStyle w:val="ListParagraph"/>
        <w:numPr>
          <w:ilvl w:val="1"/>
          <w:numId w:val="1"/>
        </w:numPr>
        <w:tabs>
          <w:tab w:val="left" w:pos="1798"/>
        </w:tabs>
        <w:spacing w:before="138"/>
        <w:ind w:left="1798" w:hanging="359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Scaling</w:t>
      </w:r>
    </w:p>
    <w:p w14:paraId="78FCAE6D" w14:textId="77777777" w:rsidR="00451BE1" w:rsidRDefault="00000000">
      <w:pPr>
        <w:pStyle w:val="ListParagraph"/>
        <w:numPr>
          <w:ilvl w:val="1"/>
          <w:numId w:val="1"/>
        </w:numPr>
        <w:tabs>
          <w:tab w:val="left" w:pos="1798"/>
        </w:tabs>
        <w:spacing w:before="138"/>
        <w:ind w:left="1798" w:hanging="359"/>
        <w:rPr>
          <w:sz w:val="24"/>
        </w:rPr>
      </w:pPr>
      <w:r>
        <w:rPr>
          <w:spacing w:val="-2"/>
          <w:sz w:val="24"/>
        </w:rPr>
        <w:t>Normalization</w:t>
      </w:r>
    </w:p>
    <w:p w14:paraId="10BC8463" w14:textId="77777777" w:rsidR="00451BE1" w:rsidRDefault="00000000">
      <w:pPr>
        <w:pStyle w:val="ListParagraph"/>
        <w:numPr>
          <w:ilvl w:val="1"/>
          <w:numId w:val="1"/>
        </w:numPr>
        <w:tabs>
          <w:tab w:val="left" w:pos="1798"/>
        </w:tabs>
        <w:spacing w:before="138"/>
        <w:ind w:left="1798" w:hanging="359"/>
        <w:rPr>
          <w:sz w:val="24"/>
        </w:rPr>
      </w:pPr>
      <w:r>
        <w:rPr>
          <w:spacing w:val="-5"/>
          <w:sz w:val="24"/>
        </w:rPr>
        <w:t>PCA</w:t>
      </w:r>
    </w:p>
    <w:p w14:paraId="2B2F75F3" w14:textId="77777777" w:rsidR="00451BE1" w:rsidRDefault="00000000">
      <w:pPr>
        <w:pStyle w:val="ListParagraph"/>
        <w:numPr>
          <w:ilvl w:val="1"/>
          <w:numId w:val="1"/>
        </w:numPr>
        <w:tabs>
          <w:tab w:val="left" w:pos="1798"/>
        </w:tabs>
        <w:spacing w:before="138"/>
        <w:ind w:left="1798" w:hanging="359"/>
        <w:rPr>
          <w:sz w:val="24"/>
        </w:rPr>
      </w:pPr>
      <w:r>
        <w:rPr>
          <w:sz w:val="24"/>
        </w:rPr>
        <w:t xml:space="preserve">Handling using </w:t>
      </w:r>
      <w:r>
        <w:rPr>
          <w:spacing w:val="-2"/>
          <w:sz w:val="24"/>
        </w:rPr>
        <w:t>SMOTE</w:t>
      </w:r>
    </w:p>
    <w:p w14:paraId="56CCB6A7" w14:textId="77777777" w:rsidR="00451BE1" w:rsidRDefault="00000000">
      <w:pPr>
        <w:pStyle w:val="ListParagraph"/>
        <w:numPr>
          <w:ilvl w:val="1"/>
          <w:numId w:val="1"/>
        </w:numPr>
        <w:tabs>
          <w:tab w:val="left" w:pos="1798"/>
        </w:tabs>
        <w:spacing w:before="138"/>
        <w:ind w:left="1798" w:hanging="359"/>
        <w:rPr>
          <w:sz w:val="24"/>
        </w:rPr>
      </w:pPr>
      <w:r>
        <w:rPr>
          <w:sz w:val="24"/>
        </w:rPr>
        <w:t xml:space="preserve">Evaluation metrics : Precision, Recall, F1 score, confusion </w:t>
      </w:r>
      <w:r>
        <w:rPr>
          <w:spacing w:val="-2"/>
          <w:sz w:val="24"/>
        </w:rPr>
        <w:t>matrix</w:t>
      </w:r>
    </w:p>
    <w:p w14:paraId="06881A8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 w:line="360" w:lineRule="auto"/>
        <w:ind w:left="1079" w:right="1407"/>
        <w:rPr>
          <w:sz w:val="24"/>
        </w:rPr>
      </w:pP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SVM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RF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preprocessing</w:t>
      </w:r>
    </w:p>
    <w:p w14:paraId="2E6EA28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right="673"/>
        <w:rPr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steps</w:t>
      </w:r>
    </w:p>
    <w:p w14:paraId="655E0E0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I’ll be adding the code files to the repo once the implementation </w:t>
      </w:r>
      <w:r>
        <w:rPr>
          <w:spacing w:val="-2"/>
          <w:sz w:val="24"/>
        </w:rPr>
        <w:t>starts</w:t>
      </w:r>
    </w:p>
    <w:p w14:paraId="644DEFF9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460" w:right="1080" w:bottom="280" w:left="1080" w:header="720" w:footer="720" w:gutter="0"/>
          <w:cols w:space="720"/>
        </w:sectPr>
      </w:pPr>
    </w:p>
    <w:p w14:paraId="1CFC08D6" w14:textId="77777777" w:rsidR="00451BE1" w:rsidRDefault="00000000">
      <w:pPr>
        <w:pStyle w:val="Heading3"/>
        <w:spacing w:before="60"/>
        <w:jc w:val="both"/>
      </w:pPr>
      <w:r>
        <w:lastRenderedPageBreak/>
        <w:t>Milestone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Completed(2/1/26)</w:t>
      </w:r>
    </w:p>
    <w:p w14:paraId="0BEBCA5E" w14:textId="77777777" w:rsidR="00451BE1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251656704" behindDoc="1" locked="0" layoutInCell="1" allowOverlap="1" wp14:anchorId="0DE24174" wp14:editId="3BF5C7AC">
            <wp:simplePos x="0" y="0"/>
            <wp:positionH relativeFrom="page">
              <wp:posOffset>933450</wp:posOffset>
            </wp:positionH>
            <wp:positionV relativeFrom="paragraph">
              <wp:posOffset>130175</wp:posOffset>
            </wp:positionV>
            <wp:extent cx="3241040" cy="9918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938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5"/>
        </w:rPr>
        <w:drawing>
          <wp:anchor distT="0" distB="0" distL="0" distR="0" simplePos="0" relativeHeight="251657728" behindDoc="1" locked="0" layoutInCell="1" allowOverlap="1" wp14:anchorId="5EF9E4BA" wp14:editId="33C8AC35">
            <wp:simplePos x="0" y="0"/>
            <wp:positionH relativeFrom="page">
              <wp:posOffset>914400</wp:posOffset>
            </wp:positionH>
            <wp:positionV relativeFrom="paragraph">
              <wp:posOffset>1326515</wp:posOffset>
            </wp:positionV>
            <wp:extent cx="3311525" cy="221742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731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F3CB5" w14:textId="77777777" w:rsidR="00451BE1" w:rsidRDefault="00451BE1">
      <w:pPr>
        <w:pStyle w:val="BodyText"/>
        <w:spacing w:before="68"/>
        <w:rPr>
          <w:rFonts w:ascii="Arial"/>
          <w:b/>
          <w:sz w:val="20"/>
        </w:rPr>
      </w:pPr>
    </w:p>
    <w:p w14:paraId="1688CD50" w14:textId="77777777" w:rsidR="00451BE1" w:rsidRDefault="00451BE1">
      <w:pPr>
        <w:pStyle w:val="BodyText"/>
        <w:rPr>
          <w:rFonts w:ascii="Arial"/>
          <w:b/>
          <w:sz w:val="32"/>
        </w:rPr>
      </w:pPr>
    </w:p>
    <w:p w14:paraId="19393CB9" w14:textId="77777777" w:rsidR="00451BE1" w:rsidRDefault="00451BE1">
      <w:pPr>
        <w:pStyle w:val="BodyText"/>
        <w:spacing w:before="357"/>
        <w:rPr>
          <w:rFonts w:ascii="Arial"/>
          <w:b/>
          <w:sz w:val="32"/>
        </w:rPr>
      </w:pPr>
    </w:p>
    <w:p w14:paraId="43DB43B3" w14:textId="77777777" w:rsidR="00451BE1" w:rsidRDefault="00000000">
      <w:pPr>
        <w:spacing w:line="360" w:lineRule="auto"/>
        <w:ind w:left="359" w:right="360"/>
        <w:jc w:val="both"/>
        <w:rPr>
          <w:sz w:val="26"/>
        </w:rPr>
      </w:pPr>
      <w:r>
        <w:rPr>
          <w:sz w:val="26"/>
        </w:rPr>
        <w:t>The best-performing model in my project is a Random Forest Classifier</w:t>
      </w:r>
      <w:r>
        <w:rPr>
          <w:spacing w:val="40"/>
          <w:sz w:val="26"/>
        </w:rPr>
        <w:t xml:space="preserve"> </w:t>
      </w:r>
      <w:r>
        <w:rPr>
          <w:sz w:val="26"/>
        </w:rPr>
        <w:t>integrated with SMOTE inside a pipeline, as it achieved the best balance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between recall, F1-score, and ROC-AUC while remaining interpretable and </w:t>
      </w:r>
      <w:r>
        <w:rPr>
          <w:spacing w:val="-2"/>
          <w:sz w:val="26"/>
        </w:rPr>
        <w:t>stable.</w:t>
      </w:r>
    </w:p>
    <w:p w14:paraId="4DC0F03C" w14:textId="77777777" w:rsidR="00451BE1" w:rsidRDefault="00451BE1">
      <w:pPr>
        <w:spacing w:line="360" w:lineRule="auto"/>
        <w:jc w:val="both"/>
        <w:rPr>
          <w:sz w:val="26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7DCD0F33" w14:textId="77777777" w:rsidR="00451BE1" w:rsidRDefault="00000000">
      <w:pPr>
        <w:pStyle w:val="Heading1"/>
        <w:spacing w:before="60"/>
      </w:pPr>
      <w:r>
        <w:lastRenderedPageBreak/>
        <w:t>Module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3ECD1CD3" w14:textId="77777777" w:rsidR="00451BE1" w:rsidRDefault="00451BE1">
      <w:pPr>
        <w:pStyle w:val="BodyText"/>
        <w:spacing w:before="6"/>
        <w:rPr>
          <w:rFonts w:ascii="Arial"/>
          <w:b/>
          <w:sz w:val="40"/>
        </w:rPr>
      </w:pPr>
    </w:p>
    <w:p w14:paraId="5DD7A9E2" w14:textId="77777777" w:rsidR="00451BE1" w:rsidRDefault="00000000">
      <w:pPr>
        <w:ind w:left="359"/>
        <w:rPr>
          <w:sz w:val="30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1:</w:t>
      </w:r>
      <w:r>
        <w:rPr>
          <w:rFonts w:ascii="Arial"/>
          <w:b/>
          <w:spacing w:val="9"/>
          <w:sz w:val="32"/>
        </w:rPr>
        <w:t xml:space="preserve"> </w:t>
      </w:r>
      <w:r>
        <w:rPr>
          <w:sz w:val="30"/>
        </w:rPr>
        <w:t>Day</w:t>
      </w:r>
      <w:r>
        <w:rPr>
          <w:spacing w:val="-1"/>
          <w:sz w:val="30"/>
        </w:rPr>
        <w:t xml:space="preserve"> </w:t>
      </w:r>
      <w:r>
        <w:rPr>
          <w:sz w:val="30"/>
        </w:rPr>
        <w:t>4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(4/12/25)</w:t>
      </w:r>
    </w:p>
    <w:p w14:paraId="359D3E23" w14:textId="77777777" w:rsidR="00451BE1" w:rsidRDefault="00000000">
      <w:pPr>
        <w:pStyle w:val="Heading7"/>
        <w:spacing w:before="191" w:line="276" w:lineRule="auto"/>
        <w:ind w:right="222"/>
      </w:pPr>
      <w:r>
        <w:t>Dataset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NASA</w:t>
      </w:r>
      <w:r>
        <w:rPr>
          <w:spacing w:val="-5"/>
        </w:rPr>
        <w:t xml:space="preserve"> </w:t>
      </w:r>
      <w:r>
        <w:t>Exoplanet</w:t>
      </w:r>
      <w:r>
        <w:rPr>
          <w:spacing w:val="-5"/>
        </w:rPr>
        <w:t xml:space="preserve"> </w:t>
      </w:r>
      <w:r>
        <w:t>Archive</w:t>
      </w:r>
      <w:r>
        <w:rPr>
          <w:spacing w:val="-5"/>
        </w:rPr>
        <w:t xml:space="preserve"> </w:t>
      </w:r>
      <w:r>
        <w:t>(Planetary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Composite Parameters – PSCompPars)</w:t>
      </w:r>
    </w:p>
    <w:p w14:paraId="6C6581EE" w14:textId="77777777" w:rsidR="00451BE1" w:rsidRDefault="00000000">
      <w:pPr>
        <w:pStyle w:val="BodyText"/>
        <w:spacing w:line="276" w:lineRule="auto"/>
        <w:ind w:left="359"/>
      </w:pPr>
      <w:hyperlink r:id="rId12">
        <w:r>
          <w:rPr>
            <w:color w:val="1154CC"/>
            <w:spacing w:val="-2"/>
            <w:u w:val="single" w:color="1154CC"/>
          </w:rPr>
          <w:t>https://exoplanetarchive.ipac.caltech.edu/cgi-bin/TblView/nph-tblView?app=ExoTbls&amp;co</w:t>
        </w:r>
      </w:hyperlink>
      <w:r>
        <w:rPr>
          <w:color w:val="1154CC"/>
          <w:spacing w:val="-2"/>
        </w:rPr>
        <w:t xml:space="preserve"> </w:t>
      </w:r>
      <w:hyperlink r:id="rId13">
        <w:r>
          <w:rPr>
            <w:color w:val="1154CC"/>
            <w:spacing w:val="-2"/>
            <w:u w:val="single" w:color="1154CC"/>
          </w:rPr>
          <w:t>nfig=PSCompPars</w:t>
        </w:r>
      </w:hyperlink>
    </w:p>
    <w:p w14:paraId="0D3670AA" w14:textId="77777777" w:rsidR="00451BE1" w:rsidRDefault="00451BE1">
      <w:pPr>
        <w:pStyle w:val="BodyText"/>
        <w:spacing w:before="41"/>
      </w:pPr>
    </w:p>
    <w:p w14:paraId="7C8CDE21" w14:textId="77777777" w:rsidR="00451BE1" w:rsidRDefault="00000000">
      <w:pPr>
        <w:pStyle w:val="Heading6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433296E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85"/>
        <w:ind w:left="1079"/>
        <w:rPr>
          <w:sz w:val="24"/>
        </w:rPr>
      </w:pPr>
      <w:r>
        <w:rPr>
          <w:sz w:val="24"/>
        </w:rPr>
        <w:t xml:space="preserve">Searched &amp; identified multiple exoplanet datasets </w:t>
      </w:r>
      <w:r>
        <w:rPr>
          <w:spacing w:val="-2"/>
          <w:sz w:val="24"/>
        </w:rPr>
        <w:t>online.</w:t>
      </w:r>
    </w:p>
    <w:p w14:paraId="06D483D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Collected NASA Exoplanet Archive dataset with ~40,000 rows and 90+ </w:t>
      </w:r>
      <w:r>
        <w:rPr>
          <w:spacing w:val="-2"/>
          <w:sz w:val="24"/>
        </w:rPr>
        <w:t>columns.</w:t>
      </w:r>
    </w:p>
    <w:p w14:paraId="21D1EFF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Column names are abbreviated and need </w:t>
      </w:r>
      <w:r>
        <w:rPr>
          <w:spacing w:val="-2"/>
          <w:sz w:val="24"/>
        </w:rPr>
        <w:t>understanding</w:t>
      </w:r>
    </w:p>
    <w:p w14:paraId="0DEEFCE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Missing values present in important </w:t>
      </w:r>
      <w:r>
        <w:rPr>
          <w:spacing w:val="-2"/>
          <w:sz w:val="24"/>
        </w:rPr>
        <w:t>features</w:t>
      </w:r>
    </w:p>
    <w:p w14:paraId="246898D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Does not directly provide habitability </w:t>
      </w:r>
      <w:r>
        <w:rPr>
          <w:spacing w:val="-2"/>
          <w:sz w:val="24"/>
        </w:rPr>
        <w:t>label</w:t>
      </w:r>
    </w:p>
    <w:p w14:paraId="5BBC13B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Data quality is reliable and regularly </w:t>
      </w:r>
      <w:r>
        <w:rPr>
          <w:spacing w:val="-2"/>
          <w:sz w:val="24"/>
        </w:rPr>
        <w:t>updated</w:t>
      </w:r>
    </w:p>
    <w:p w14:paraId="594C783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Selected as primary </w:t>
      </w:r>
      <w:r>
        <w:rPr>
          <w:spacing w:val="-2"/>
          <w:sz w:val="24"/>
        </w:rPr>
        <w:t>dataset</w:t>
      </w:r>
    </w:p>
    <w:p w14:paraId="65ACCD0A" w14:textId="77777777" w:rsidR="00451BE1" w:rsidRDefault="00451BE1">
      <w:pPr>
        <w:pStyle w:val="BodyText"/>
      </w:pPr>
    </w:p>
    <w:p w14:paraId="3142EA86" w14:textId="77777777" w:rsidR="00451BE1" w:rsidRDefault="00451BE1">
      <w:pPr>
        <w:pStyle w:val="BodyText"/>
        <w:spacing w:before="2"/>
      </w:pPr>
    </w:p>
    <w:p w14:paraId="6F2BF41D" w14:textId="77777777" w:rsidR="00451BE1" w:rsidRDefault="00000000">
      <w:pPr>
        <w:ind w:left="359"/>
        <w:rPr>
          <w:sz w:val="30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1:</w:t>
      </w:r>
      <w:r>
        <w:rPr>
          <w:rFonts w:ascii="Arial"/>
          <w:b/>
          <w:spacing w:val="13"/>
          <w:sz w:val="32"/>
        </w:rPr>
        <w:t xml:space="preserve"> </w:t>
      </w:r>
      <w:r>
        <w:rPr>
          <w:sz w:val="30"/>
        </w:rPr>
        <w:t>Day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5(5/12/25)</w:t>
      </w:r>
    </w:p>
    <w:p w14:paraId="0440E9C9" w14:textId="77777777" w:rsidR="00451BE1" w:rsidRDefault="00451BE1">
      <w:pPr>
        <w:pStyle w:val="BodyText"/>
        <w:spacing w:before="6"/>
        <w:rPr>
          <w:sz w:val="30"/>
        </w:rPr>
      </w:pPr>
    </w:p>
    <w:p w14:paraId="4955713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360" w:lineRule="auto"/>
        <w:ind w:left="1079" w:right="740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discussed</w:t>
      </w:r>
      <w:r>
        <w:rPr>
          <w:spacing w:val="-7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7"/>
          <w:sz w:val="24"/>
        </w:rPr>
        <w:t xml:space="preserve"> </w:t>
      </w:r>
      <w:r>
        <w:rPr>
          <w:sz w:val="24"/>
        </w:rPr>
        <w:t>statistics,</w:t>
      </w:r>
      <w:r>
        <w:rPr>
          <w:spacing w:val="-7"/>
          <w:sz w:val="24"/>
        </w:rPr>
        <w:t xml:space="preserve"> </w:t>
      </w:r>
      <w:r>
        <w:rPr>
          <w:sz w:val="24"/>
        </w:rPr>
        <w:t>what’s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percentage and percentile and also how percentile related to distribution.</w:t>
      </w:r>
    </w:p>
    <w:p w14:paraId="6DE49FA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Need to analyse the descriptive statistics for available features in the </w:t>
      </w:r>
      <w:r>
        <w:rPr>
          <w:spacing w:val="-2"/>
          <w:sz w:val="24"/>
        </w:rPr>
        <w:t>dataset.</w:t>
      </w:r>
    </w:p>
    <w:p w14:paraId="76CE63C5" w14:textId="77777777" w:rsidR="00451BE1" w:rsidRDefault="00451BE1">
      <w:pPr>
        <w:pStyle w:val="BodyText"/>
        <w:spacing w:before="179"/>
      </w:pPr>
    </w:p>
    <w:p w14:paraId="66D6781F" w14:textId="77777777" w:rsidR="00451BE1" w:rsidRDefault="00000000">
      <w:pPr>
        <w:pStyle w:val="Heading6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4CCB2B5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49"/>
        <w:ind w:left="1079"/>
        <w:rPr>
          <w:sz w:val="24"/>
        </w:rPr>
      </w:pPr>
      <w:r>
        <w:rPr>
          <w:sz w:val="24"/>
        </w:rPr>
        <w:t xml:space="preserve">Reviewed problem statement &amp; required </w:t>
      </w:r>
      <w:r>
        <w:rPr>
          <w:spacing w:val="-2"/>
          <w:sz w:val="24"/>
        </w:rPr>
        <w:t>features:</w:t>
      </w:r>
    </w:p>
    <w:p w14:paraId="294A2F33" w14:textId="77777777" w:rsidR="00451BE1" w:rsidRDefault="00000000">
      <w:pPr>
        <w:pStyle w:val="BodyText"/>
        <w:spacing w:before="138" w:line="360" w:lineRule="auto"/>
        <w:ind w:left="1079" w:right="222"/>
      </w:pPr>
      <w:r>
        <w:t>Planet</w:t>
      </w:r>
      <w:r>
        <w:rPr>
          <w:spacing w:val="-7"/>
        </w:rPr>
        <w:t xml:space="preserve"> </w:t>
      </w:r>
      <w:r>
        <w:t>radius,</w:t>
      </w:r>
      <w:r>
        <w:rPr>
          <w:spacing w:val="-7"/>
        </w:rPr>
        <w:t xml:space="preserve"> </w:t>
      </w:r>
      <w:r>
        <w:t>mass,</w:t>
      </w:r>
      <w:r>
        <w:rPr>
          <w:spacing w:val="-7"/>
        </w:rPr>
        <w:t xml:space="preserve"> </w:t>
      </w:r>
      <w:r>
        <w:t>density,</w:t>
      </w:r>
      <w:r>
        <w:rPr>
          <w:spacing w:val="-7"/>
        </w:rPr>
        <w:t xml:space="preserve"> </w:t>
      </w:r>
      <w:r>
        <w:t>surface</w:t>
      </w:r>
      <w:r>
        <w:rPr>
          <w:spacing w:val="-7"/>
        </w:rPr>
        <w:t xml:space="preserve"> </w:t>
      </w:r>
      <w:r>
        <w:t>temperature,</w:t>
      </w:r>
      <w:r>
        <w:rPr>
          <w:spacing w:val="-7"/>
        </w:rPr>
        <w:t xml:space="preserve"> </w:t>
      </w:r>
      <w:r>
        <w:t>orbital</w:t>
      </w:r>
      <w:r>
        <w:rPr>
          <w:spacing w:val="-7"/>
        </w:rPr>
        <w:t xml:space="preserve"> </w:t>
      </w:r>
      <w:r>
        <w:t>period,</w:t>
      </w:r>
      <w:r>
        <w:rPr>
          <w:spacing w:val="-7"/>
        </w:rPr>
        <w:t xml:space="preserve"> </w:t>
      </w:r>
      <w:r>
        <w:t>distance,</w:t>
      </w:r>
      <w:r>
        <w:rPr>
          <w:spacing w:val="-7"/>
        </w:rPr>
        <w:t xml:space="preserve"> </w:t>
      </w:r>
      <w:r>
        <w:t>star type, luminosity, metallicity.</w:t>
      </w:r>
    </w:p>
    <w:p w14:paraId="1E0190C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Cross-checked available features in NASA </w:t>
      </w:r>
      <w:r>
        <w:rPr>
          <w:spacing w:val="-2"/>
          <w:sz w:val="24"/>
        </w:rPr>
        <w:t>dataset.</w:t>
      </w:r>
    </w:p>
    <w:p w14:paraId="3D1B95D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Noted that some features like distance might need transformation or </w:t>
      </w:r>
      <w:r>
        <w:rPr>
          <w:spacing w:val="-2"/>
          <w:sz w:val="24"/>
        </w:rPr>
        <w:t>derivation.</w:t>
      </w:r>
    </w:p>
    <w:p w14:paraId="6650C68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Began creating a list of required vs available </w:t>
      </w:r>
      <w:r>
        <w:rPr>
          <w:spacing w:val="-2"/>
          <w:sz w:val="24"/>
        </w:rPr>
        <w:t>features.</w:t>
      </w:r>
    </w:p>
    <w:p w14:paraId="43DE00D0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Planned feature filtering </w:t>
      </w:r>
      <w:r>
        <w:rPr>
          <w:spacing w:val="-2"/>
          <w:sz w:val="24"/>
        </w:rPr>
        <w:t>strategy.</w:t>
      </w:r>
    </w:p>
    <w:p w14:paraId="36D2137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Noted data imbalance: many non-habitable vs few </w:t>
      </w:r>
      <w:r>
        <w:rPr>
          <w:spacing w:val="-2"/>
          <w:sz w:val="24"/>
        </w:rPr>
        <w:t>habitable</w:t>
      </w:r>
    </w:p>
    <w:p w14:paraId="344279C7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75469930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Learned basics of habitability concept - why features </w:t>
      </w:r>
      <w:r>
        <w:rPr>
          <w:spacing w:val="-2"/>
          <w:sz w:val="24"/>
        </w:rPr>
        <w:t>matter</w:t>
      </w:r>
    </w:p>
    <w:p w14:paraId="306FB4B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 w:line="360" w:lineRule="auto"/>
        <w:ind w:left="1079" w:right="766"/>
        <w:rPr>
          <w:sz w:val="24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5"/>
          <w:sz w:val="24"/>
        </w:rPr>
        <w:t xml:space="preserve"> </w:t>
      </w:r>
      <w:r>
        <w:rPr>
          <w:sz w:val="24"/>
        </w:rPr>
        <w:t>steps: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selection, </w:t>
      </w:r>
      <w:r>
        <w:rPr>
          <w:spacing w:val="-4"/>
          <w:sz w:val="24"/>
        </w:rPr>
        <w:t>etc.</w:t>
      </w:r>
    </w:p>
    <w:p w14:paraId="4875522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right="753"/>
        <w:rPr>
          <w:sz w:val="24"/>
        </w:rPr>
      </w:pPr>
      <w:r>
        <w:rPr>
          <w:sz w:val="24"/>
        </w:rPr>
        <w:t>Got</w:t>
      </w:r>
      <w:r>
        <w:rPr>
          <w:spacing w:val="-4"/>
          <w:sz w:val="24"/>
        </w:rPr>
        <w:t xml:space="preserve"> </w:t>
      </w:r>
      <w:r>
        <w:rPr>
          <w:sz w:val="24"/>
        </w:rPr>
        <w:t>clarity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(PCA, scaling, etc.).</w:t>
      </w:r>
    </w:p>
    <w:p w14:paraId="57DDBBC5" w14:textId="77777777" w:rsidR="00451BE1" w:rsidRDefault="00451BE1">
      <w:pPr>
        <w:pStyle w:val="BodyText"/>
        <w:spacing w:before="84"/>
      </w:pPr>
    </w:p>
    <w:p w14:paraId="70795C57" w14:textId="77777777" w:rsidR="00451BE1" w:rsidRDefault="00000000">
      <w:pPr>
        <w:ind w:left="1079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Weekend:</w:t>
      </w:r>
    </w:p>
    <w:p w14:paraId="7AD86565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315" w:line="360" w:lineRule="auto"/>
        <w:ind w:left="1799" w:right="739"/>
        <w:rPr>
          <w:sz w:val="24"/>
        </w:rPr>
      </w:pPr>
      <w:r>
        <w:rPr>
          <w:sz w:val="24"/>
        </w:rPr>
        <w:t>Loaded</w:t>
      </w:r>
      <w:r>
        <w:rPr>
          <w:spacing w:val="-4"/>
          <w:sz w:val="24"/>
        </w:rPr>
        <w:t xml:space="preserve"> </w:t>
      </w:r>
      <w:r>
        <w:rPr>
          <w:sz w:val="24"/>
        </w:rPr>
        <w:t>NASA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pandas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 few rows to inspect data structure.</w:t>
      </w:r>
    </w:p>
    <w:p w14:paraId="5AB6D431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7"/>
        <w:ind w:left="1799"/>
        <w:rPr>
          <w:sz w:val="24"/>
        </w:rPr>
      </w:pPr>
      <w:r>
        <w:rPr>
          <w:sz w:val="24"/>
        </w:rPr>
        <w:t xml:space="preserve">Used </w:t>
      </w:r>
      <w:r>
        <w:rPr>
          <w:rFonts w:ascii="Courier New" w:hAnsi="Courier New"/>
          <w:color w:val="178037"/>
          <w:sz w:val="24"/>
        </w:rPr>
        <w:t>df.info()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pacing w:val="-2"/>
          <w:sz w:val="24"/>
        </w:rPr>
        <w:t>df.describe()</w:t>
      </w:r>
      <w:r>
        <w:rPr>
          <w:spacing w:val="-2"/>
          <w:sz w:val="24"/>
        </w:rPr>
        <w:t>.</w:t>
      </w:r>
    </w:p>
    <w:p w14:paraId="32F7496C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51"/>
        <w:ind w:left="1799"/>
        <w:rPr>
          <w:sz w:val="24"/>
        </w:rPr>
      </w:pPr>
      <w:r>
        <w:rPr>
          <w:sz w:val="24"/>
        </w:rPr>
        <w:t xml:space="preserve">Checked percentage of missing </w:t>
      </w:r>
      <w:r>
        <w:rPr>
          <w:spacing w:val="-2"/>
          <w:sz w:val="24"/>
        </w:rPr>
        <w:t>values</w:t>
      </w:r>
    </w:p>
    <w:p w14:paraId="53C8841B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Removed non-informative </w:t>
      </w:r>
      <w:r>
        <w:rPr>
          <w:spacing w:val="-2"/>
          <w:sz w:val="24"/>
        </w:rPr>
        <w:t>columns</w:t>
      </w:r>
    </w:p>
    <w:p w14:paraId="4E80F1C6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Filtered obvious non-terrestrial </w:t>
      </w:r>
      <w:r>
        <w:rPr>
          <w:spacing w:val="-2"/>
          <w:sz w:val="24"/>
        </w:rPr>
        <w:t>planets</w:t>
      </w:r>
    </w:p>
    <w:p w14:paraId="43C81D55" w14:textId="77777777" w:rsidR="00451BE1" w:rsidRDefault="00000000">
      <w:pPr>
        <w:pStyle w:val="ListParagraph"/>
        <w:numPr>
          <w:ilvl w:val="1"/>
          <w:numId w:val="2"/>
        </w:numPr>
        <w:tabs>
          <w:tab w:val="left" w:pos="1998"/>
        </w:tabs>
        <w:spacing w:before="138"/>
        <w:ind w:left="1998" w:hanging="199"/>
        <w:rPr>
          <w:sz w:val="24"/>
        </w:rPr>
      </w:pPr>
      <w:r>
        <w:rPr>
          <w:sz w:val="24"/>
        </w:rPr>
        <w:t xml:space="preserve">Radius &gt; 5 Earth </w:t>
      </w:r>
      <w:r>
        <w:rPr>
          <w:spacing w:val="-2"/>
          <w:sz w:val="24"/>
        </w:rPr>
        <w:t>radii</w:t>
      </w:r>
    </w:p>
    <w:p w14:paraId="6F1A2F00" w14:textId="77777777" w:rsidR="00451BE1" w:rsidRDefault="00000000">
      <w:pPr>
        <w:pStyle w:val="ListParagraph"/>
        <w:numPr>
          <w:ilvl w:val="1"/>
          <w:numId w:val="2"/>
        </w:numPr>
        <w:tabs>
          <w:tab w:val="left" w:pos="2052"/>
        </w:tabs>
        <w:spacing w:before="138"/>
        <w:ind w:left="2052" w:hanging="253"/>
        <w:rPr>
          <w:sz w:val="24"/>
        </w:rPr>
      </w:pP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z w:val="24"/>
        </w:rPr>
        <w:t>1000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K</w:t>
      </w:r>
    </w:p>
    <w:p w14:paraId="5A8A0D22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Handled missing </w:t>
      </w:r>
      <w:r>
        <w:rPr>
          <w:spacing w:val="-2"/>
          <w:sz w:val="24"/>
        </w:rPr>
        <w:t>values</w:t>
      </w:r>
    </w:p>
    <w:p w14:paraId="7D26AE2F" w14:textId="77777777" w:rsidR="00451BE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Saved cleaned </w:t>
      </w:r>
      <w:r>
        <w:rPr>
          <w:spacing w:val="-2"/>
          <w:sz w:val="24"/>
        </w:rPr>
        <w:t>dataset</w:t>
      </w:r>
    </w:p>
    <w:p w14:paraId="4FF5434D" w14:textId="77777777" w:rsidR="00451BE1" w:rsidRDefault="00451BE1">
      <w:pPr>
        <w:pStyle w:val="BodyText"/>
        <w:spacing w:before="262"/>
      </w:pPr>
    </w:p>
    <w:p w14:paraId="0F23AF20" w14:textId="77777777" w:rsidR="00451BE1" w:rsidRDefault="00000000">
      <w:pPr>
        <w:pStyle w:val="Heading1"/>
      </w:pPr>
      <w:r>
        <w:t>Module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Cleaning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67022368" w14:textId="77777777" w:rsidR="00451BE1" w:rsidRDefault="00000000">
      <w:pPr>
        <w:spacing w:before="429"/>
        <w:ind w:left="359"/>
        <w:rPr>
          <w:sz w:val="32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2:</w:t>
      </w:r>
      <w:r>
        <w:rPr>
          <w:rFonts w:ascii="Arial"/>
          <w:b/>
          <w:spacing w:val="-3"/>
          <w:sz w:val="32"/>
        </w:rPr>
        <w:t xml:space="preserve"> </w:t>
      </w:r>
      <w:r>
        <w:rPr>
          <w:sz w:val="32"/>
        </w:rPr>
        <w:t>Day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2(9/12/25)</w:t>
      </w:r>
    </w:p>
    <w:p w14:paraId="5815433E" w14:textId="77777777" w:rsidR="00451BE1" w:rsidRDefault="00000000">
      <w:pPr>
        <w:pStyle w:val="BodyText"/>
        <w:spacing w:before="175" w:line="360" w:lineRule="auto"/>
        <w:ind w:left="359" w:right="222"/>
      </w:pPr>
      <w:r>
        <w:t>Analysed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learnt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have used in that</w:t>
      </w:r>
    </w:p>
    <w:p w14:paraId="42C1820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hyperlink r:id="rId14">
        <w:r>
          <w:rPr>
            <w:color w:val="1154CC"/>
            <w:spacing w:val="-4"/>
            <w:sz w:val="24"/>
            <w:u w:val="single" w:color="1154CC"/>
          </w:rPr>
          <w:t>l</w:t>
        </w:r>
      </w:hyperlink>
      <w:hyperlink r:id="rId15">
        <w:r>
          <w:rPr>
            <w:color w:val="1154CC"/>
            <w:spacing w:val="-4"/>
            <w:sz w:val="24"/>
            <w:u w:val="single" w:color="1154CC"/>
          </w:rPr>
          <w:t>htm</w:t>
        </w:r>
      </w:hyperlink>
    </w:p>
    <w:p w14:paraId="14A644F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 w:line="360" w:lineRule="auto"/>
        <w:ind w:left="1079" w:right="39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48331AA" wp14:editId="28151A61">
                <wp:simplePos x="0" y="0"/>
                <wp:positionH relativeFrom="page">
                  <wp:posOffset>1370965</wp:posOffset>
                </wp:positionH>
                <wp:positionV relativeFrom="paragraph">
                  <wp:posOffset>510540</wp:posOffset>
                </wp:positionV>
                <wp:extent cx="381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B181B" id="Graphic 6" o:spid="_x0000_s1026" style="position:absolute;margin-left:107.95pt;margin-top:40.2pt;width:3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" path="m,l38099,e" filled="f" strokecolor="#1154cc" strokeweight=".26456mm">
                <v:path arrowok="t"/>
                <w10:wrap anchorx="page"/>
              </v:shape>
            </w:pict>
          </mc:Fallback>
        </mc:AlternateContent>
      </w:r>
      <w:hyperlink r:id="rId16">
        <w:r>
          <w:rPr>
            <w:color w:val="1154CC"/>
            <w:spacing w:val="-2"/>
            <w:sz w:val="24"/>
            <w:u w:val="single" w:color="1154CC"/>
          </w:rPr>
          <w:t>/uploads/V3ISSUE2/ijrpr2746-detection-of-exoplanets-using-machine-learning.pd</w:t>
        </w:r>
      </w:hyperlink>
      <w:r>
        <w:rPr>
          <w:color w:val="1154CC"/>
          <w:spacing w:val="80"/>
          <w:sz w:val="24"/>
        </w:rPr>
        <w:t xml:space="preserve"> </w:t>
      </w:r>
      <w:hyperlink r:id="rId17">
        <w:r>
          <w:rPr>
            <w:color w:val="1154CC"/>
            <w:spacing w:val="-10"/>
            <w:sz w:val="24"/>
          </w:rPr>
          <w:t>f</w:t>
        </w:r>
      </w:hyperlink>
    </w:p>
    <w:p w14:paraId="49AFE22A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hyperlink r:id="rId18">
        <w:r>
          <w:rPr>
            <w:color w:val="1154CC"/>
            <w:spacing w:val="-2"/>
            <w:sz w:val="24"/>
            <w:u w:val="single" w:color="1154CC"/>
          </w:rPr>
          <w:t>https://arxiv.org/pdf/2011.14135</w:t>
        </w:r>
      </w:hyperlink>
    </w:p>
    <w:p w14:paraId="7B842E7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hyperlink r:id="rId19">
        <w:r>
          <w:rPr>
            <w:color w:val="1154CC"/>
            <w:spacing w:val="-2"/>
            <w:sz w:val="24"/>
            <w:u w:val="single" w:color="1154CC"/>
          </w:rPr>
          <w:t>https://www.kaggle.com/code/nickoreese/exoplanet-habitability-prediction</w:t>
        </w:r>
      </w:hyperlink>
    </w:p>
    <w:p w14:paraId="18F75078" w14:textId="77777777" w:rsidR="00451BE1" w:rsidRDefault="00451BE1">
      <w:pPr>
        <w:pStyle w:val="BodyText"/>
      </w:pPr>
    </w:p>
    <w:p w14:paraId="62D6B8C6" w14:textId="77777777" w:rsidR="00451BE1" w:rsidRDefault="00451BE1">
      <w:pPr>
        <w:pStyle w:val="BodyText"/>
      </w:pPr>
    </w:p>
    <w:p w14:paraId="627B7213" w14:textId="77777777" w:rsidR="00451BE1" w:rsidRDefault="00000000">
      <w:pPr>
        <w:pStyle w:val="Heading5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34D41D31" w14:textId="77777777" w:rsidR="00451BE1" w:rsidRDefault="00451BE1">
      <w:pPr>
        <w:pStyle w:val="Heading5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4870B5E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Studied feature engineering techniques from research </w:t>
      </w:r>
      <w:r>
        <w:rPr>
          <w:spacing w:val="-2"/>
          <w:sz w:val="24"/>
        </w:rPr>
        <w:t>papers</w:t>
      </w:r>
    </w:p>
    <w:p w14:paraId="26FFDF6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Learned importance of feature extraction &amp; sampling </w:t>
      </w:r>
      <w:r>
        <w:rPr>
          <w:spacing w:val="-2"/>
          <w:sz w:val="24"/>
        </w:rPr>
        <w:t>strategies.</w:t>
      </w:r>
    </w:p>
    <w:p w14:paraId="412A1C8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Read on SMOTE, class imbalance </w:t>
      </w:r>
      <w:r>
        <w:rPr>
          <w:spacing w:val="-2"/>
          <w:sz w:val="24"/>
        </w:rPr>
        <w:t>handling.</w:t>
      </w:r>
    </w:p>
    <w:p w14:paraId="0795440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Understood why recall is critical for imbalanced </w:t>
      </w:r>
      <w:r>
        <w:rPr>
          <w:spacing w:val="-4"/>
          <w:sz w:val="24"/>
        </w:rPr>
        <w:t>data</w:t>
      </w:r>
    </w:p>
    <w:p w14:paraId="045FAA5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Studied SMOTE and class-weight </w:t>
      </w:r>
      <w:r>
        <w:rPr>
          <w:spacing w:val="-2"/>
          <w:sz w:val="24"/>
        </w:rPr>
        <w:t>techniques</w:t>
      </w:r>
    </w:p>
    <w:p w14:paraId="6516B7BA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Learned pipeline-based </w:t>
      </w:r>
      <w:r>
        <w:rPr>
          <w:spacing w:val="-2"/>
          <w:sz w:val="24"/>
        </w:rPr>
        <w:t>modeling</w:t>
      </w:r>
    </w:p>
    <w:p w14:paraId="3393388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Observed use of PCA &amp; t-SNE for </w:t>
      </w:r>
      <w:r>
        <w:rPr>
          <w:spacing w:val="-2"/>
          <w:sz w:val="24"/>
        </w:rPr>
        <w:t>visualization</w:t>
      </w:r>
    </w:p>
    <w:p w14:paraId="31EC8AB4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Learned importance of </w:t>
      </w:r>
      <w:r>
        <w:rPr>
          <w:spacing w:val="-2"/>
          <w:sz w:val="24"/>
        </w:rPr>
        <w:t>interpretability</w:t>
      </w:r>
    </w:p>
    <w:p w14:paraId="5A91F84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Identified best practices from </w:t>
      </w:r>
      <w:r>
        <w:rPr>
          <w:spacing w:val="-2"/>
          <w:sz w:val="24"/>
        </w:rPr>
        <w:t>papers</w:t>
      </w:r>
    </w:p>
    <w:p w14:paraId="2CEF84CE" w14:textId="77777777" w:rsidR="00451BE1" w:rsidRDefault="00451BE1">
      <w:pPr>
        <w:pStyle w:val="BodyText"/>
        <w:spacing w:before="221"/>
      </w:pPr>
    </w:p>
    <w:p w14:paraId="7BC69CB6" w14:textId="77777777" w:rsidR="00451BE1" w:rsidRDefault="00000000">
      <w:pPr>
        <w:pStyle w:val="Heading3"/>
        <w:spacing w:before="1"/>
      </w:pPr>
      <w:r>
        <w:t>Week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2"/>
        </w:rPr>
        <w:t>3(10/12/25)</w:t>
      </w:r>
    </w:p>
    <w:p w14:paraId="0D76F612" w14:textId="77777777" w:rsidR="00451BE1" w:rsidRDefault="00451BE1">
      <w:pPr>
        <w:pStyle w:val="BodyText"/>
        <w:spacing w:before="18"/>
        <w:rPr>
          <w:rFonts w:ascii="Arial"/>
          <w:b/>
          <w:sz w:val="32"/>
        </w:rPr>
      </w:pPr>
    </w:p>
    <w:p w14:paraId="27CABF12" w14:textId="77777777" w:rsidR="00451BE1" w:rsidRDefault="00000000">
      <w:pPr>
        <w:pStyle w:val="BodyText"/>
        <w:ind w:left="359"/>
      </w:pPr>
      <w:r>
        <w:t xml:space="preserve">Created a Github branch and worked on preprocessing the </w:t>
      </w:r>
      <w:r>
        <w:rPr>
          <w:spacing w:val="-2"/>
        </w:rPr>
        <w:t>data.</w:t>
      </w:r>
    </w:p>
    <w:p w14:paraId="2810E7AA" w14:textId="77777777" w:rsidR="00451BE1" w:rsidRDefault="00451BE1">
      <w:pPr>
        <w:pStyle w:val="BodyText"/>
      </w:pPr>
    </w:p>
    <w:p w14:paraId="2B941B3B" w14:textId="77777777" w:rsidR="00451BE1" w:rsidRDefault="00451BE1">
      <w:pPr>
        <w:pStyle w:val="BodyText"/>
      </w:pPr>
    </w:p>
    <w:p w14:paraId="6BE5824B" w14:textId="77777777" w:rsidR="00451BE1" w:rsidRDefault="00000000">
      <w:pPr>
        <w:pStyle w:val="Heading5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5EC46B9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61"/>
        <w:ind w:left="1079"/>
        <w:rPr>
          <w:sz w:val="24"/>
        </w:rPr>
      </w:pPr>
      <w:r>
        <w:rPr>
          <w:sz w:val="24"/>
        </w:rPr>
        <w:t xml:space="preserve">Handled missing values using </w:t>
      </w:r>
      <w:r>
        <w:rPr>
          <w:spacing w:val="-2"/>
          <w:sz w:val="24"/>
        </w:rPr>
        <w:t>median</w:t>
      </w:r>
    </w:p>
    <w:p w14:paraId="30611CF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Detected outliers using </w:t>
      </w:r>
      <w:r>
        <w:rPr>
          <w:spacing w:val="-5"/>
          <w:sz w:val="24"/>
        </w:rPr>
        <w:t>IQR</w:t>
      </w:r>
    </w:p>
    <w:p w14:paraId="18A0C251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Created derived </w:t>
      </w:r>
      <w:r>
        <w:rPr>
          <w:spacing w:val="-2"/>
          <w:sz w:val="24"/>
        </w:rPr>
        <w:t>features:</w:t>
      </w:r>
    </w:p>
    <w:p w14:paraId="6A4B52B3" w14:textId="77777777" w:rsidR="00451BE1" w:rsidRDefault="00000000">
      <w:pPr>
        <w:pStyle w:val="ListParagraph"/>
        <w:numPr>
          <w:ilvl w:val="0"/>
          <w:numId w:val="3"/>
        </w:numPr>
        <w:tabs>
          <w:tab w:val="left" w:pos="1278"/>
        </w:tabs>
        <w:spacing w:before="138"/>
        <w:ind w:left="1278" w:hanging="199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66B07C7C" w14:textId="77777777" w:rsidR="00451BE1" w:rsidRDefault="00000000">
      <w:pPr>
        <w:pStyle w:val="ListParagraph"/>
        <w:numPr>
          <w:ilvl w:val="0"/>
          <w:numId w:val="3"/>
        </w:numPr>
        <w:tabs>
          <w:tab w:val="left" w:pos="1332"/>
        </w:tabs>
        <w:spacing w:before="138"/>
        <w:ind w:left="1332" w:hanging="253"/>
        <w:jc w:val="left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1BA48AA0" w14:textId="77777777" w:rsidR="00451BE1" w:rsidRDefault="00000000">
      <w:pPr>
        <w:pStyle w:val="ListParagraph"/>
        <w:numPr>
          <w:ilvl w:val="0"/>
          <w:numId w:val="3"/>
        </w:numPr>
        <w:tabs>
          <w:tab w:val="left" w:pos="1466"/>
        </w:tabs>
        <w:spacing w:before="138"/>
        <w:ind w:left="1466" w:hanging="306"/>
        <w:jc w:val="left"/>
        <w:rPr>
          <w:sz w:val="24"/>
        </w:rPr>
      </w:pPr>
      <w:r>
        <w:rPr>
          <w:sz w:val="24"/>
        </w:rPr>
        <w:t xml:space="preserve">Stellar Compatibility Index </w:t>
      </w:r>
      <w:r>
        <w:rPr>
          <w:spacing w:val="-2"/>
          <w:sz w:val="24"/>
        </w:rPr>
        <w:t>(SCI)</w:t>
      </w:r>
    </w:p>
    <w:p w14:paraId="1266CCF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65"/>
        <w:ind w:left="1079"/>
        <w:rPr>
          <w:sz w:val="24"/>
        </w:rPr>
      </w:pPr>
      <w:r>
        <w:rPr>
          <w:sz w:val="24"/>
        </w:rPr>
        <w:t xml:space="preserve">One-hot encoded star type flags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202024"/>
          <w:spacing w:val="-2"/>
          <w:sz w:val="24"/>
        </w:rPr>
        <w:t>star_type_F/G/K/M</w:t>
      </w:r>
      <w:r>
        <w:rPr>
          <w:spacing w:val="-2"/>
          <w:sz w:val="24"/>
        </w:rPr>
        <w:t>).</w:t>
      </w:r>
    </w:p>
    <w:p w14:paraId="0CD27D2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1"/>
        <w:ind w:left="1079"/>
        <w:rPr>
          <w:sz w:val="24"/>
        </w:rPr>
      </w:pPr>
      <w:r>
        <w:rPr>
          <w:sz w:val="24"/>
        </w:rPr>
        <w:t>Normalized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numerical features using </w:t>
      </w:r>
      <w:r>
        <w:rPr>
          <w:spacing w:val="-2"/>
          <w:sz w:val="24"/>
        </w:rPr>
        <w:t>StandardScaler.</w:t>
      </w:r>
    </w:p>
    <w:p w14:paraId="0217C49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64DEA28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Saved updated </w:t>
      </w:r>
      <w:r>
        <w:rPr>
          <w:spacing w:val="-2"/>
          <w:sz w:val="24"/>
        </w:rPr>
        <w:t>dataset</w:t>
      </w:r>
    </w:p>
    <w:p w14:paraId="4C0D4F83" w14:textId="77777777" w:rsidR="00451BE1" w:rsidRDefault="00451BE1">
      <w:pPr>
        <w:pStyle w:val="BodyText"/>
        <w:spacing w:before="222"/>
      </w:pPr>
    </w:p>
    <w:p w14:paraId="35B02FDA" w14:textId="77777777" w:rsidR="00451BE1" w:rsidRDefault="00000000">
      <w:pPr>
        <w:pStyle w:val="Heading3"/>
      </w:pPr>
      <w:r>
        <w:t>Week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4(11/12/25)</w:t>
      </w:r>
    </w:p>
    <w:p w14:paraId="4328A12D" w14:textId="77777777" w:rsidR="00451BE1" w:rsidRDefault="00451BE1">
      <w:pPr>
        <w:pStyle w:val="BodyText"/>
        <w:spacing w:before="204"/>
        <w:rPr>
          <w:rFonts w:ascii="Arial"/>
          <w:b/>
          <w:sz w:val="32"/>
        </w:rPr>
      </w:pPr>
    </w:p>
    <w:p w14:paraId="08BC132B" w14:textId="77777777" w:rsidR="00451BE1" w:rsidRDefault="00000000">
      <w:pPr>
        <w:pStyle w:val="BodyText"/>
        <w:ind w:left="359"/>
      </w:pPr>
      <w:r>
        <w:rPr>
          <w:rFonts w:ascii="Arial"/>
          <w:b/>
          <w:sz w:val="26"/>
        </w:rPr>
        <w:t>Task:</w:t>
      </w:r>
      <w:r>
        <w:rPr>
          <w:rFonts w:ascii="Arial"/>
          <w:b/>
          <w:spacing w:val="-5"/>
          <w:sz w:val="26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repo</w:t>
      </w:r>
    </w:p>
    <w:p w14:paraId="3238079A" w14:textId="77777777" w:rsidR="00451BE1" w:rsidRDefault="00451BE1">
      <w:pPr>
        <w:pStyle w:val="BodyText"/>
      </w:pPr>
    </w:p>
    <w:p w14:paraId="2A887484" w14:textId="77777777" w:rsidR="00451BE1" w:rsidRDefault="00451BE1">
      <w:pPr>
        <w:pStyle w:val="BodyText"/>
        <w:spacing w:before="46"/>
      </w:pPr>
    </w:p>
    <w:p w14:paraId="4FEAB010" w14:textId="77777777" w:rsidR="00451BE1" w:rsidRDefault="00000000">
      <w:pPr>
        <w:pStyle w:val="Heading6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work:</w:t>
      </w:r>
    </w:p>
    <w:p w14:paraId="797133EB" w14:textId="77777777" w:rsidR="00451BE1" w:rsidRDefault="00451BE1">
      <w:pPr>
        <w:pStyle w:val="Heading6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06E1C3F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by</w:t>
      </w:r>
      <w:r>
        <w:rPr>
          <w:spacing w:val="-1"/>
          <w:sz w:val="24"/>
        </w:rPr>
        <w:t xml:space="preserve"> </w:t>
      </w:r>
      <w:r>
        <w:rPr>
          <w:sz w:val="24"/>
        </w:rPr>
        <w:t>continuing the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exoplanet </w:t>
      </w:r>
      <w:r>
        <w:rPr>
          <w:spacing w:val="-2"/>
          <w:sz w:val="24"/>
        </w:rPr>
        <w:t>dataset.</w:t>
      </w:r>
    </w:p>
    <w:p w14:paraId="1E27D5D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64"/>
        <w:ind w:left="1079"/>
        <w:rPr>
          <w:sz w:val="24"/>
        </w:rPr>
      </w:pPr>
      <w:r>
        <w:rPr>
          <w:sz w:val="24"/>
        </w:rPr>
        <w:t xml:space="preserve">Computed: </w:t>
      </w:r>
      <w:r>
        <w:rPr>
          <w:rFonts w:ascii="Courier New" w:hAnsi="Courier New"/>
          <w:color w:val="178037"/>
          <w:sz w:val="24"/>
        </w:rPr>
        <w:t>df.describe()</w:t>
      </w:r>
      <w:r>
        <w:rPr>
          <w:sz w:val="24"/>
        </w:rPr>
        <w:t xml:space="preserve">, box plots, class </w:t>
      </w:r>
      <w:r>
        <w:rPr>
          <w:spacing w:val="-2"/>
          <w:sz w:val="24"/>
        </w:rPr>
        <w:t>distribution.</w:t>
      </w:r>
    </w:p>
    <w:p w14:paraId="79435D4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1"/>
        <w:ind w:left="1079"/>
        <w:rPr>
          <w:sz w:val="24"/>
        </w:rPr>
      </w:pPr>
      <w:r>
        <w:rPr>
          <w:sz w:val="24"/>
        </w:rPr>
        <w:t xml:space="preserve">Identified outliers in certain numerical </w:t>
      </w:r>
      <w:r>
        <w:rPr>
          <w:spacing w:val="-2"/>
          <w:sz w:val="24"/>
        </w:rPr>
        <w:t>features.</w:t>
      </w:r>
    </w:p>
    <w:p w14:paraId="285EC4F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Identified mixed data types that require </w:t>
      </w:r>
      <w:r>
        <w:rPr>
          <w:spacing w:val="-2"/>
          <w:sz w:val="24"/>
        </w:rPr>
        <w:t>standardization.</w:t>
      </w:r>
    </w:p>
    <w:p w14:paraId="56B6EC8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Listed columns for removal or </w:t>
      </w:r>
      <w:r>
        <w:rPr>
          <w:spacing w:val="-2"/>
          <w:sz w:val="24"/>
        </w:rPr>
        <w:t>transformation.</w:t>
      </w:r>
    </w:p>
    <w:p w14:paraId="429DDF9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Created histogram of key features (radius, mass, </w:t>
      </w:r>
      <w:r>
        <w:rPr>
          <w:spacing w:val="-2"/>
          <w:sz w:val="24"/>
        </w:rPr>
        <w:t>temp).</w:t>
      </w:r>
    </w:p>
    <w:p w14:paraId="3D97CC8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Documented presence of imbalanced target </w:t>
      </w:r>
      <w:r>
        <w:rPr>
          <w:spacing w:val="-2"/>
          <w:sz w:val="24"/>
        </w:rPr>
        <w:t>distribution.</w:t>
      </w:r>
    </w:p>
    <w:p w14:paraId="038DDF4A" w14:textId="77777777" w:rsidR="00451BE1" w:rsidRDefault="00451BE1">
      <w:pPr>
        <w:pStyle w:val="BodyText"/>
      </w:pPr>
    </w:p>
    <w:p w14:paraId="74BBCC9B" w14:textId="77777777" w:rsidR="00451BE1" w:rsidRDefault="00451BE1">
      <w:pPr>
        <w:pStyle w:val="BodyText"/>
      </w:pPr>
    </w:p>
    <w:p w14:paraId="63A55563" w14:textId="77777777" w:rsidR="00451BE1" w:rsidRDefault="00000000">
      <w:pPr>
        <w:pStyle w:val="Heading6"/>
      </w:pPr>
      <w:r>
        <w:rPr>
          <w:spacing w:val="-2"/>
        </w:rPr>
        <w:t>Progress:</w:t>
      </w:r>
    </w:p>
    <w:p w14:paraId="58C9933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0"/>
        <w:ind w:left="1079"/>
        <w:rPr>
          <w:sz w:val="24"/>
        </w:rPr>
      </w:pPr>
      <w:r>
        <w:rPr>
          <w:sz w:val="24"/>
        </w:rPr>
        <w:t xml:space="preserve">Generated descriptive </w:t>
      </w:r>
      <w:r>
        <w:rPr>
          <w:spacing w:val="-2"/>
          <w:sz w:val="24"/>
        </w:rPr>
        <w:t>statistics</w:t>
      </w:r>
    </w:p>
    <w:p w14:paraId="4820FC5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Plotted box plots for outlier </w:t>
      </w:r>
      <w:r>
        <w:rPr>
          <w:spacing w:val="-2"/>
          <w:sz w:val="24"/>
        </w:rPr>
        <w:t>detection</w:t>
      </w:r>
    </w:p>
    <w:p w14:paraId="347E911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Visualized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imbalance</w:t>
      </w:r>
    </w:p>
    <w:p w14:paraId="7692061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Created histograms for key </w:t>
      </w:r>
      <w:r>
        <w:rPr>
          <w:spacing w:val="-2"/>
          <w:sz w:val="24"/>
        </w:rPr>
        <w:t>features</w:t>
      </w:r>
    </w:p>
    <w:p w14:paraId="5B0154A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Generated correlation </w:t>
      </w:r>
      <w:r>
        <w:rPr>
          <w:spacing w:val="-2"/>
          <w:sz w:val="24"/>
        </w:rPr>
        <w:t>heatmap</w:t>
      </w:r>
    </w:p>
    <w:p w14:paraId="5D1AA8C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Observed strong relation of temperature &amp; </w:t>
      </w:r>
      <w:r>
        <w:rPr>
          <w:spacing w:val="-2"/>
          <w:sz w:val="24"/>
        </w:rPr>
        <w:t>insolation</w:t>
      </w:r>
    </w:p>
    <w:p w14:paraId="62CA712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distributions</w:t>
      </w:r>
    </w:p>
    <w:p w14:paraId="0B64A7B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Prepared dataset for </w:t>
      </w:r>
      <w:r>
        <w:rPr>
          <w:spacing w:val="-2"/>
          <w:sz w:val="24"/>
        </w:rPr>
        <w:t>modeling</w:t>
      </w:r>
    </w:p>
    <w:p w14:paraId="2F83AFB7" w14:textId="77777777" w:rsidR="00451BE1" w:rsidRDefault="00451BE1">
      <w:pPr>
        <w:pStyle w:val="BodyText"/>
        <w:spacing w:before="101"/>
      </w:pPr>
    </w:p>
    <w:p w14:paraId="69F8BFD7" w14:textId="77777777" w:rsidR="00451BE1" w:rsidRDefault="00000000">
      <w:pPr>
        <w:pStyle w:val="Heading3"/>
        <w:spacing w:before="1"/>
      </w:pPr>
      <w:r>
        <w:t>Week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2"/>
        </w:rPr>
        <w:t>5(12/12/25)</w:t>
      </w:r>
    </w:p>
    <w:p w14:paraId="06E49C6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5"/>
        <w:ind w:left="1079"/>
        <w:rPr>
          <w:sz w:val="24"/>
        </w:rPr>
      </w:pPr>
      <w:r>
        <w:rPr>
          <w:sz w:val="24"/>
        </w:rPr>
        <w:t xml:space="preserve">Split cleaned dataset into train/test </w:t>
      </w:r>
      <w:r>
        <w:rPr>
          <w:spacing w:val="-2"/>
          <w:sz w:val="24"/>
        </w:rPr>
        <w:t>(80:20).</w:t>
      </w:r>
    </w:p>
    <w:p w14:paraId="0B52156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Built Logistic Regression with class </w:t>
      </w:r>
      <w:r>
        <w:rPr>
          <w:spacing w:val="-2"/>
          <w:sz w:val="24"/>
        </w:rPr>
        <w:t>weights</w:t>
      </w:r>
    </w:p>
    <w:p w14:paraId="670D054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Built Random Forest with class </w:t>
      </w:r>
      <w:r>
        <w:rPr>
          <w:spacing w:val="-2"/>
          <w:sz w:val="24"/>
        </w:rPr>
        <w:t>weights</w:t>
      </w:r>
    </w:p>
    <w:p w14:paraId="798FAF2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Evaluated </w:t>
      </w:r>
      <w:r>
        <w:rPr>
          <w:spacing w:val="-2"/>
          <w:sz w:val="24"/>
        </w:rPr>
        <w:t>using:</w:t>
      </w:r>
    </w:p>
    <w:p w14:paraId="184081BB" w14:textId="77777777" w:rsidR="00451BE1" w:rsidRDefault="00000000">
      <w:pPr>
        <w:pStyle w:val="ListParagraph"/>
        <w:numPr>
          <w:ilvl w:val="0"/>
          <w:numId w:val="4"/>
        </w:numPr>
        <w:tabs>
          <w:tab w:val="left" w:pos="1278"/>
        </w:tabs>
        <w:spacing w:before="138"/>
        <w:ind w:left="1278" w:hanging="199"/>
        <w:rPr>
          <w:sz w:val="24"/>
        </w:rPr>
      </w:pPr>
      <w:r>
        <w:rPr>
          <w:spacing w:val="-2"/>
          <w:sz w:val="24"/>
        </w:rPr>
        <w:t>Precision</w:t>
      </w:r>
    </w:p>
    <w:p w14:paraId="7DBDACE2" w14:textId="77777777" w:rsidR="00451BE1" w:rsidRDefault="00000000">
      <w:pPr>
        <w:pStyle w:val="ListParagraph"/>
        <w:numPr>
          <w:ilvl w:val="0"/>
          <w:numId w:val="4"/>
        </w:numPr>
        <w:tabs>
          <w:tab w:val="left" w:pos="1332"/>
        </w:tabs>
        <w:spacing w:before="138"/>
        <w:ind w:left="1332" w:hanging="253"/>
        <w:rPr>
          <w:sz w:val="24"/>
        </w:rPr>
      </w:pPr>
      <w:r>
        <w:rPr>
          <w:spacing w:val="-2"/>
          <w:sz w:val="24"/>
        </w:rPr>
        <w:t>Recall</w:t>
      </w:r>
    </w:p>
    <w:p w14:paraId="709E6504" w14:textId="77777777" w:rsidR="00451BE1" w:rsidRDefault="00000000">
      <w:pPr>
        <w:pStyle w:val="ListParagraph"/>
        <w:numPr>
          <w:ilvl w:val="0"/>
          <w:numId w:val="4"/>
        </w:numPr>
        <w:tabs>
          <w:tab w:val="left" w:pos="1385"/>
        </w:tabs>
        <w:spacing w:before="138"/>
        <w:ind w:left="1385" w:hanging="306"/>
        <w:rPr>
          <w:sz w:val="24"/>
        </w:rPr>
      </w:pPr>
      <w:r>
        <w:rPr>
          <w:sz w:val="24"/>
        </w:rPr>
        <w:t>F1-</w:t>
      </w:r>
      <w:r>
        <w:rPr>
          <w:spacing w:val="-2"/>
          <w:sz w:val="24"/>
        </w:rPr>
        <w:t>score</w:t>
      </w:r>
    </w:p>
    <w:p w14:paraId="079641AB" w14:textId="77777777" w:rsidR="00451BE1" w:rsidRDefault="00000000">
      <w:pPr>
        <w:pStyle w:val="ListParagraph"/>
        <w:numPr>
          <w:ilvl w:val="0"/>
          <w:numId w:val="4"/>
        </w:numPr>
        <w:tabs>
          <w:tab w:val="left" w:pos="1398"/>
        </w:tabs>
        <w:spacing w:before="138"/>
        <w:ind w:left="1398" w:hanging="319"/>
        <w:rPr>
          <w:sz w:val="24"/>
        </w:rPr>
      </w:pPr>
      <w:r>
        <w:rPr>
          <w:sz w:val="24"/>
        </w:rPr>
        <w:t>ROC-</w:t>
      </w:r>
      <w:r>
        <w:rPr>
          <w:spacing w:val="-5"/>
          <w:sz w:val="24"/>
        </w:rPr>
        <w:t>AUC</w:t>
      </w:r>
    </w:p>
    <w:p w14:paraId="2A61F04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Generated confusion </w:t>
      </w:r>
      <w:r>
        <w:rPr>
          <w:spacing w:val="-2"/>
          <w:sz w:val="24"/>
        </w:rPr>
        <w:t>matrices</w:t>
      </w:r>
    </w:p>
    <w:p w14:paraId="0A4C6FC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Observed low recall for minority </w:t>
      </w:r>
      <w:r>
        <w:rPr>
          <w:spacing w:val="-2"/>
          <w:sz w:val="24"/>
        </w:rPr>
        <w:t>class</w:t>
      </w:r>
    </w:p>
    <w:p w14:paraId="3168C271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Identified need for imbalance </w:t>
      </w:r>
      <w:r>
        <w:rPr>
          <w:spacing w:val="-2"/>
          <w:sz w:val="24"/>
        </w:rPr>
        <w:t>handling</w:t>
      </w:r>
    </w:p>
    <w:p w14:paraId="1AF835C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Plotted confusion </w:t>
      </w:r>
      <w:r>
        <w:rPr>
          <w:spacing w:val="-2"/>
          <w:sz w:val="24"/>
        </w:rPr>
        <w:t>matrices.</w:t>
      </w:r>
    </w:p>
    <w:p w14:paraId="3F33ED22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461D030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Compared ROC </w:t>
      </w:r>
      <w:r>
        <w:rPr>
          <w:spacing w:val="-2"/>
          <w:sz w:val="24"/>
        </w:rPr>
        <w:t>curves.</w:t>
      </w:r>
    </w:p>
    <w:p w14:paraId="6209D691" w14:textId="77777777" w:rsidR="00451BE1" w:rsidRDefault="00451BE1">
      <w:pPr>
        <w:pStyle w:val="BodyText"/>
      </w:pPr>
    </w:p>
    <w:p w14:paraId="2E796D44" w14:textId="77777777" w:rsidR="00451BE1" w:rsidRDefault="00451BE1">
      <w:pPr>
        <w:pStyle w:val="BodyText"/>
        <w:spacing w:before="240"/>
      </w:pPr>
    </w:p>
    <w:p w14:paraId="03619576" w14:textId="77777777" w:rsidR="00451BE1" w:rsidRDefault="00000000">
      <w:pPr>
        <w:pStyle w:val="Heading3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1AF757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5"/>
        <w:ind w:left="1079"/>
        <w:rPr>
          <w:sz w:val="24"/>
        </w:rPr>
      </w:pPr>
      <w:r>
        <w:rPr>
          <w:sz w:val="24"/>
        </w:rPr>
        <w:t xml:space="preserve">Applied SMOTE on training </w:t>
      </w:r>
      <w:r>
        <w:rPr>
          <w:spacing w:val="-4"/>
          <w:sz w:val="24"/>
        </w:rPr>
        <w:t>set.</w:t>
      </w:r>
    </w:p>
    <w:p w14:paraId="533AD091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Retrained Random Forest with </w:t>
      </w:r>
      <w:r>
        <w:rPr>
          <w:spacing w:val="-2"/>
          <w:sz w:val="24"/>
        </w:rPr>
        <w:t>SMOTE.</w:t>
      </w:r>
    </w:p>
    <w:p w14:paraId="12601F3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Compared baseline vs SMOTE </w:t>
      </w:r>
      <w:r>
        <w:rPr>
          <w:spacing w:val="-2"/>
          <w:sz w:val="24"/>
        </w:rPr>
        <w:t>results</w:t>
      </w:r>
    </w:p>
    <w:p w14:paraId="0C9996D0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Observed improvement in minority </w:t>
      </w:r>
      <w:r>
        <w:rPr>
          <w:spacing w:val="-2"/>
          <w:sz w:val="24"/>
        </w:rPr>
        <w:t>recall.</w:t>
      </w:r>
    </w:p>
    <w:p w14:paraId="7B3B4E4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Generated classification </w:t>
      </w:r>
      <w:r>
        <w:rPr>
          <w:spacing w:val="-2"/>
          <w:sz w:val="24"/>
        </w:rPr>
        <w:t>report.</w:t>
      </w:r>
    </w:p>
    <w:p w14:paraId="2D36D3C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Compared ROC-AUC before/after </w:t>
      </w:r>
      <w:r>
        <w:rPr>
          <w:spacing w:val="-2"/>
          <w:sz w:val="24"/>
        </w:rPr>
        <w:t>SMOTE.</w:t>
      </w:r>
    </w:p>
    <w:p w14:paraId="2B677F5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Saved model </w:t>
      </w:r>
      <w:r>
        <w:rPr>
          <w:spacing w:val="-2"/>
          <w:sz w:val="24"/>
        </w:rPr>
        <w:t>outputs</w:t>
      </w:r>
    </w:p>
    <w:p w14:paraId="3C8D04B9" w14:textId="77777777" w:rsidR="00451BE1" w:rsidRDefault="00451BE1">
      <w:pPr>
        <w:pStyle w:val="BodyText"/>
        <w:spacing w:before="222"/>
      </w:pPr>
    </w:p>
    <w:p w14:paraId="08FAF810" w14:textId="77777777" w:rsidR="00451BE1" w:rsidRDefault="00000000">
      <w:pPr>
        <w:pStyle w:val="Heading3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F0B42E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75"/>
        <w:ind w:left="1079"/>
        <w:rPr>
          <w:sz w:val="24"/>
        </w:rPr>
      </w:pPr>
      <w:r>
        <w:rPr>
          <w:sz w:val="24"/>
        </w:rPr>
        <w:t xml:space="preserve">Combined scaling + SMOTE + model into </w:t>
      </w:r>
      <w:r>
        <w:rPr>
          <w:spacing w:val="-2"/>
          <w:sz w:val="24"/>
        </w:rPr>
        <w:t>pipeline.</w:t>
      </w:r>
    </w:p>
    <w:p w14:paraId="0E12372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Evaluated pipeline </w:t>
      </w:r>
      <w:r>
        <w:rPr>
          <w:spacing w:val="-2"/>
          <w:sz w:val="24"/>
        </w:rPr>
        <w:t>performance.</w:t>
      </w:r>
    </w:p>
    <w:p w14:paraId="6BDB164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Demonstrated improved performance </w:t>
      </w:r>
      <w:r>
        <w:rPr>
          <w:spacing w:val="-2"/>
          <w:sz w:val="24"/>
        </w:rPr>
        <w:t>metrics.</w:t>
      </w:r>
    </w:p>
    <w:p w14:paraId="4EF2A1B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Conducted cross-validation using </w:t>
      </w:r>
      <w:r>
        <w:rPr>
          <w:spacing w:val="-2"/>
          <w:sz w:val="24"/>
        </w:rPr>
        <w:t>StratifiedKFold.</w:t>
      </w:r>
    </w:p>
    <w:p w14:paraId="4D3205E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Calculated mean ROC-AUC/CV </w:t>
      </w:r>
      <w:r>
        <w:rPr>
          <w:spacing w:val="-2"/>
          <w:sz w:val="24"/>
        </w:rPr>
        <w:t>scores.</w:t>
      </w:r>
    </w:p>
    <w:p w14:paraId="13193966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Tuned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slightly.</w:t>
      </w:r>
    </w:p>
    <w:p w14:paraId="49BBC6A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Validated</w:t>
      </w:r>
      <w:r>
        <w:rPr>
          <w:spacing w:val="-8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43C11B9C" w14:textId="77777777" w:rsidR="00451BE1" w:rsidRDefault="00451BE1">
      <w:pPr>
        <w:pStyle w:val="BodyText"/>
      </w:pPr>
    </w:p>
    <w:p w14:paraId="624CFDD2" w14:textId="77777777" w:rsidR="00451BE1" w:rsidRDefault="00451BE1">
      <w:pPr>
        <w:pStyle w:val="BodyText"/>
        <w:spacing w:before="237"/>
      </w:pPr>
    </w:p>
    <w:p w14:paraId="3EB24C70" w14:textId="77777777" w:rsidR="00451BE1" w:rsidRDefault="00000000">
      <w:pPr>
        <w:pStyle w:val="Heading3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592B34C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75"/>
        <w:ind w:left="1079"/>
        <w:rPr>
          <w:sz w:val="24"/>
        </w:rPr>
      </w:pPr>
      <w:r>
        <w:rPr>
          <w:sz w:val="24"/>
        </w:rPr>
        <w:t xml:space="preserve">Extracted feature </w:t>
      </w:r>
      <w:r>
        <w:rPr>
          <w:spacing w:val="-2"/>
          <w:sz w:val="24"/>
        </w:rPr>
        <w:t>importance:</w:t>
      </w:r>
    </w:p>
    <w:p w14:paraId="6994E386" w14:textId="77777777" w:rsidR="00451BE1" w:rsidRDefault="00451BE1">
      <w:pPr>
        <w:pStyle w:val="BodyText"/>
        <w:spacing w:before="8"/>
        <w:rPr>
          <w:sz w:val="12"/>
        </w:rPr>
      </w:pP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1383"/>
      </w:tblGrid>
      <w:tr w:rsidR="00451BE1" w14:paraId="317D4DF2" w14:textId="77777777">
        <w:trPr>
          <w:trHeight w:val="341"/>
        </w:trPr>
        <w:tc>
          <w:tcPr>
            <w:tcW w:w="1010" w:type="dxa"/>
          </w:tcPr>
          <w:p w14:paraId="0FE98A16" w14:textId="77777777" w:rsidR="00451BE1" w:rsidRDefault="00000000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383" w:type="dxa"/>
          </w:tcPr>
          <w:p w14:paraId="0D6331E1" w14:textId="77777777" w:rsidR="00451BE1" w:rsidRDefault="00000000">
            <w:pPr>
              <w:pStyle w:val="TableParagraph"/>
              <w:spacing w:before="0" w:line="268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Importance</w:t>
            </w:r>
          </w:p>
        </w:tc>
      </w:tr>
      <w:tr w:rsidR="00451BE1" w14:paraId="4752277A" w14:textId="77777777">
        <w:trPr>
          <w:trHeight w:val="413"/>
        </w:trPr>
        <w:tc>
          <w:tcPr>
            <w:tcW w:w="1010" w:type="dxa"/>
          </w:tcPr>
          <w:p w14:paraId="2F240226" w14:textId="77777777" w:rsidR="00451BE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pl_insol</w:t>
            </w:r>
          </w:p>
        </w:tc>
        <w:tc>
          <w:tcPr>
            <w:tcW w:w="1383" w:type="dxa"/>
          </w:tcPr>
          <w:p w14:paraId="13733F5A" w14:textId="77777777" w:rsidR="00451BE1" w:rsidRDefault="00000000"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0.3344</w:t>
            </w:r>
          </w:p>
        </w:tc>
      </w:tr>
      <w:tr w:rsidR="00451BE1" w14:paraId="34CEE269" w14:textId="77777777">
        <w:trPr>
          <w:trHeight w:val="413"/>
        </w:trPr>
        <w:tc>
          <w:tcPr>
            <w:tcW w:w="1010" w:type="dxa"/>
          </w:tcPr>
          <w:p w14:paraId="35C14D9C" w14:textId="77777777" w:rsidR="00451BE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pl_eqt</w:t>
            </w:r>
          </w:p>
        </w:tc>
        <w:tc>
          <w:tcPr>
            <w:tcW w:w="1383" w:type="dxa"/>
          </w:tcPr>
          <w:p w14:paraId="53CB2ECA" w14:textId="77777777" w:rsidR="00451BE1" w:rsidRDefault="00000000"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0.2272</w:t>
            </w:r>
          </w:p>
        </w:tc>
      </w:tr>
      <w:tr w:rsidR="00451BE1" w14:paraId="233E117A" w14:textId="77777777">
        <w:trPr>
          <w:trHeight w:val="341"/>
        </w:trPr>
        <w:tc>
          <w:tcPr>
            <w:tcW w:w="1010" w:type="dxa"/>
          </w:tcPr>
          <w:p w14:paraId="7FD0A69D" w14:textId="77777777" w:rsidR="00451BE1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HSI</w:t>
            </w:r>
          </w:p>
        </w:tc>
        <w:tc>
          <w:tcPr>
            <w:tcW w:w="1383" w:type="dxa"/>
          </w:tcPr>
          <w:p w14:paraId="0294D863" w14:textId="77777777" w:rsidR="00451BE1" w:rsidRDefault="00000000">
            <w:pPr>
              <w:pStyle w:val="TableParagraph"/>
              <w:spacing w:line="256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0.1696</w:t>
            </w:r>
          </w:p>
        </w:tc>
      </w:tr>
    </w:tbl>
    <w:p w14:paraId="1F31420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40"/>
        <w:ind w:left="1079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</w:t>
      </w:r>
    </w:p>
    <w:p w14:paraId="3FBFB734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Interpreted model </w:t>
      </w:r>
      <w:r>
        <w:rPr>
          <w:spacing w:val="-2"/>
          <w:sz w:val="24"/>
        </w:rPr>
        <w:t>behaviour</w:t>
      </w:r>
    </w:p>
    <w:p w14:paraId="38E40E7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chart.</w:t>
      </w:r>
    </w:p>
    <w:p w14:paraId="200CF85A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2CA062D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Documented which features matter </w:t>
      </w:r>
      <w:r>
        <w:rPr>
          <w:spacing w:val="-2"/>
          <w:sz w:val="24"/>
        </w:rPr>
        <w:t>most.</w:t>
      </w:r>
    </w:p>
    <w:p w14:paraId="1FFCE39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Plotted partial </w:t>
      </w:r>
      <w:r>
        <w:rPr>
          <w:spacing w:val="-2"/>
          <w:sz w:val="24"/>
        </w:rPr>
        <w:t>dependence</w:t>
      </w:r>
    </w:p>
    <w:p w14:paraId="43B4F47F" w14:textId="77777777" w:rsidR="00451BE1" w:rsidRDefault="00451BE1">
      <w:pPr>
        <w:pStyle w:val="BodyText"/>
        <w:spacing w:before="102"/>
      </w:pPr>
    </w:p>
    <w:p w14:paraId="10148CA6" w14:textId="77777777" w:rsidR="00451BE1" w:rsidRDefault="00000000">
      <w:pPr>
        <w:pStyle w:val="Heading3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F646DF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5"/>
        <w:ind w:left="1079"/>
        <w:rPr>
          <w:sz w:val="24"/>
        </w:rPr>
      </w:pPr>
      <w:r>
        <w:rPr>
          <w:sz w:val="24"/>
        </w:rPr>
        <w:t xml:space="preserve">Finalized best performing </w:t>
      </w:r>
      <w:r>
        <w:rPr>
          <w:spacing w:val="-2"/>
          <w:sz w:val="24"/>
        </w:rPr>
        <w:t>model.</w:t>
      </w:r>
    </w:p>
    <w:p w14:paraId="4ADC206E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>Tuned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threshold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curve.</w:t>
      </w:r>
    </w:p>
    <w:p w14:paraId="79D50BA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Generated precision-recall vs threshold </w:t>
      </w:r>
      <w:r>
        <w:rPr>
          <w:spacing w:val="-2"/>
          <w:sz w:val="24"/>
        </w:rPr>
        <w:t>graph.</w:t>
      </w:r>
    </w:p>
    <w:p w14:paraId="7D2DE561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Determined threshold for best </w:t>
      </w:r>
      <w:r>
        <w:rPr>
          <w:spacing w:val="-2"/>
          <w:sz w:val="24"/>
        </w:rPr>
        <w:t>recall.</w:t>
      </w:r>
    </w:p>
    <w:p w14:paraId="64C5AC0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Saved model + scaler + </w:t>
      </w:r>
      <w:r>
        <w:rPr>
          <w:spacing w:val="-2"/>
          <w:sz w:val="24"/>
        </w:rPr>
        <w:t>pipeline.</w:t>
      </w:r>
    </w:p>
    <w:p w14:paraId="0E666BA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Ranked top exoplanets by habitability </w:t>
      </w:r>
      <w:r>
        <w:rPr>
          <w:spacing w:val="-2"/>
          <w:sz w:val="24"/>
        </w:rPr>
        <w:t>probability.</w:t>
      </w:r>
    </w:p>
    <w:p w14:paraId="0A3BD17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Identified top habitable </w:t>
      </w:r>
      <w:r>
        <w:rPr>
          <w:spacing w:val="-2"/>
          <w:sz w:val="24"/>
        </w:rPr>
        <w:t>candidates</w:t>
      </w:r>
    </w:p>
    <w:p w14:paraId="33DF6AC5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Completed model </w:t>
      </w:r>
      <w:r>
        <w:rPr>
          <w:spacing w:val="-2"/>
          <w:sz w:val="24"/>
        </w:rPr>
        <w:t>evaluation.</w:t>
      </w:r>
    </w:p>
    <w:p w14:paraId="1D0FC54F" w14:textId="77777777" w:rsidR="00451BE1" w:rsidRDefault="00451BE1">
      <w:pPr>
        <w:pStyle w:val="BodyText"/>
        <w:spacing w:before="222"/>
      </w:pPr>
    </w:p>
    <w:p w14:paraId="011134F4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CHECKPOINT:</w:t>
      </w:r>
    </w:p>
    <w:p w14:paraId="0C29328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75" w:line="360" w:lineRule="auto"/>
        <w:ind w:left="1079" w:right="460"/>
        <w:rPr>
          <w:sz w:val="24"/>
        </w:rPr>
      </w:pP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removing outliers, and scaling numerical features.</w:t>
      </w:r>
    </w:p>
    <w:p w14:paraId="2384669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right="1393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distributions, correlations, and the level of class imbalance in the dataset.</w:t>
      </w:r>
    </w:p>
    <w:p w14:paraId="2960BCB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Created important derived </w:t>
      </w:r>
      <w:r>
        <w:rPr>
          <w:spacing w:val="-2"/>
          <w:sz w:val="24"/>
        </w:rPr>
        <w:t>features:</w:t>
      </w:r>
    </w:p>
    <w:p w14:paraId="7F353C84" w14:textId="77777777" w:rsidR="00451BE1" w:rsidRDefault="00000000">
      <w:pPr>
        <w:pStyle w:val="ListParagraph"/>
        <w:numPr>
          <w:ilvl w:val="0"/>
          <w:numId w:val="5"/>
        </w:numPr>
        <w:tabs>
          <w:tab w:val="left" w:pos="1278"/>
        </w:tabs>
        <w:spacing w:before="138"/>
        <w:ind w:left="1278" w:hanging="199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385F8FB3" w14:textId="77777777" w:rsidR="00451BE1" w:rsidRDefault="00000000">
      <w:pPr>
        <w:pStyle w:val="ListParagraph"/>
        <w:numPr>
          <w:ilvl w:val="0"/>
          <w:numId w:val="5"/>
        </w:numPr>
        <w:tabs>
          <w:tab w:val="left" w:pos="1332"/>
        </w:tabs>
        <w:spacing w:before="138"/>
        <w:ind w:left="1332" w:hanging="253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45188BEF" w14:textId="77777777" w:rsidR="00451BE1" w:rsidRDefault="00000000">
      <w:pPr>
        <w:pStyle w:val="ListParagraph"/>
        <w:numPr>
          <w:ilvl w:val="0"/>
          <w:numId w:val="5"/>
        </w:numPr>
        <w:tabs>
          <w:tab w:val="left" w:pos="1385"/>
        </w:tabs>
        <w:spacing w:before="138"/>
        <w:ind w:left="1385" w:hanging="306"/>
        <w:rPr>
          <w:sz w:val="24"/>
        </w:rPr>
      </w:pPr>
      <w:r>
        <w:rPr>
          <w:sz w:val="24"/>
        </w:rPr>
        <w:t xml:space="preserve">Stellar Compatibility Index </w:t>
      </w:r>
      <w:r>
        <w:rPr>
          <w:spacing w:val="-2"/>
          <w:sz w:val="24"/>
        </w:rPr>
        <w:t>(SCI).</w:t>
      </w:r>
    </w:p>
    <w:p w14:paraId="59BD3BB8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38" w:line="360" w:lineRule="auto"/>
        <w:ind w:left="1079" w:right="780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PCA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t-SNE</w:t>
      </w:r>
      <w:r>
        <w:rPr>
          <w:spacing w:val="-4"/>
          <w:sz w:val="24"/>
        </w:rPr>
        <w:t xml:space="preserve"> </w:t>
      </w:r>
      <w:r>
        <w:rPr>
          <w:sz w:val="24"/>
        </w:rPr>
        <w:t>mainly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habitable</w:t>
      </w:r>
      <w:r>
        <w:rPr>
          <w:spacing w:val="-4"/>
          <w:sz w:val="24"/>
        </w:rPr>
        <w:t xml:space="preserve"> </w:t>
      </w:r>
      <w:r>
        <w:rPr>
          <w:sz w:val="24"/>
        </w:rPr>
        <w:t>and non-habitable planets are distributed.</w:t>
      </w:r>
    </w:p>
    <w:p w14:paraId="4BA8F14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Built baseline machine learning models </w:t>
      </w:r>
      <w:r>
        <w:rPr>
          <w:spacing w:val="-10"/>
          <w:sz w:val="24"/>
        </w:rPr>
        <w:t>:</w:t>
      </w:r>
    </w:p>
    <w:p w14:paraId="2B3C7500" w14:textId="77777777" w:rsidR="00451BE1" w:rsidRDefault="00000000">
      <w:pPr>
        <w:pStyle w:val="ListParagraph"/>
        <w:numPr>
          <w:ilvl w:val="0"/>
          <w:numId w:val="6"/>
        </w:numPr>
        <w:tabs>
          <w:tab w:val="left" w:pos="1278"/>
        </w:tabs>
        <w:spacing w:before="138"/>
        <w:ind w:left="1278" w:hanging="199"/>
        <w:rPr>
          <w:sz w:val="24"/>
        </w:rPr>
      </w:pPr>
      <w:r>
        <w:rPr>
          <w:sz w:val="24"/>
        </w:rPr>
        <w:t xml:space="preserve">Logistic </w:t>
      </w:r>
      <w:r>
        <w:rPr>
          <w:spacing w:val="-2"/>
          <w:sz w:val="24"/>
        </w:rPr>
        <w:t>Regression</w:t>
      </w:r>
    </w:p>
    <w:p w14:paraId="49615CC9" w14:textId="77777777" w:rsidR="00451BE1" w:rsidRDefault="00000000">
      <w:pPr>
        <w:pStyle w:val="ListParagraph"/>
        <w:numPr>
          <w:ilvl w:val="0"/>
          <w:numId w:val="6"/>
        </w:numPr>
        <w:tabs>
          <w:tab w:val="left" w:pos="1332"/>
        </w:tabs>
        <w:spacing w:before="138"/>
        <w:ind w:left="1332" w:hanging="253"/>
        <w:rPr>
          <w:sz w:val="24"/>
        </w:rPr>
      </w:pPr>
      <w:r>
        <w:rPr>
          <w:sz w:val="24"/>
        </w:rPr>
        <w:t xml:space="preserve">Random </w:t>
      </w:r>
      <w:r>
        <w:rPr>
          <w:spacing w:val="-2"/>
          <w:sz w:val="24"/>
        </w:rPr>
        <w:t>Forest.</w:t>
      </w:r>
    </w:p>
    <w:p w14:paraId="3731786A" w14:textId="77777777" w:rsidR="00451BE1" w:rsidRDefault="00451BE1">
      <w:pPr>
        <w:pStyle w:val="BodyText"/>
        <w:spacing w:before="262"/>
      </w:pPr>
    </w:p>
    <w:p w14:paraId="7FE55BD6" w14:textId="77777777" w:rsidR="00451BE1" w:rsidRDefault="00000000">
      <w:pPr>
        <w:pStyle w:val="Heading1"/>
      </w:pPr>
      <w:r>
        <w:t>Module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Habitability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1D011F13" w14:textId="77777777" w:rsidR="00451BE1" w:rsidRDefault="00451BE1">
      <w:pPr>
        <w:pStyle w:val="Heading1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4F11D8F8" w14:textId="77777777" w:rsidR="00451BE1" w:rsidRDefault="00000000">
      <w:pPr>
        <w:pStyle w:val="Heading3"/>
        <w:spacing w:before="60"/>
      </w:pPr>
      <w:r>
        <w:lastRenderedPageBreak/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22/12/2025</w:t>
      </w:r>
    </w:p>
    <w:p w14:paraId="7ABD7D5A" w14:textId="77777777" w:rsidR="00451BE1" w:rsidRDefault="00451BE1">
      <w:pPr>
        <w:pStyle w:val="BodyText"/>
        <w:spacing w:before="338"/>
        <w:rPr>
          <w:rFonts w:ascii="Arial"/>
          <w:b/>
          <w:sz w:val="32"/>
        </w:rPr>
      </w:pPr>
    </w:p>
    <w:p w14:paraId="527EEF0A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handle </w:t>
      </w:r>
      <w:r>
        <w:rPr>
          <w:spacing w:val="-2"/>
          <w:sz w:val="24"/>
        </w:rPr>
        <w:t>imbalance.</w:t>
      </w:r>
    </w:p>
    <w:p w14:paraId="6AA52A85" w14:textId="77777777" w:rsidR="00451BE1" w:rsidRDefault="00451BE1">
      <w:pPr>
        <w:pStyle w:val="BodyText"/>
        <w:spacing w:before="82"/>
      </w:pPr>
    </w:p>
    <w:p w14:paraId="5D5D32FD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enabled.</w:t>
      </w:r>
    </w:p>
    <w:p w14:paraId="5B7A0BB8" w14:textId="77777777" w:rsidR="00451BE1" w:rsidRDefault="00451BE1">
      <w:pPr>
        <w:pStyle w:val="BodyText"/>
        <w:spacing w:before="82"/>
      </w:pPr>
    </w:p>
    <w:p w14:paraId="74207CB0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Evaluated both models </w:t>
      </w:r>
      <w:r>
        <w:rPr>
          <w:spacing w:val="-2"/>
          <w:sz w:val="24"/>
        </w:rPr>
        <w:t>using:</w:t>
      </w:r>
    </w:p>
    <w:p w14:paraId="1D5C6CE4" w14:textId="77777777" w:rsidR="00451BE1" w:rsidRDefault="00451BE1">
      <w:pPr>
        <w:pStyle w:val="BodyText"/>
        <w:spacing w:before="83"/>
      </w:pPr>
    </w:p>
    <w:p w14:paraId="7DCA3187" w14:textId="77777777" w:rsidR="00451BE1" w:rsidRDefault="00000000">
      <w:pPr>
        <w:pStyle w:val="ListParagraph"/>
        <w:numPr>
          <w:ilvl w:val="0"/>
          <w:numId w:val="7"/>
        </w:numPr>
        <w:tabs>
          <w:tab w:val="left" w:pos="1799"/>
        </w:tabs>
        <w:ind w:left="1799"/>
        <w:rPr>
          <w:sz w:val="24"/>
        </w:rPr>
      </w:pPr>
      <w:r>
        <w:rPr>
          <w:spacing w:val="-2"/>
          <w:sz w:val="24"/>
        </w:rPr>
        <w:t>Precision</w:t>
      </w:r>
    </w:p>
    <w:p w14:paraId="50DB0BEB" w14:textId="77777777" w:rsidR="00451BE1" w:rsidRDefault="00451BE1">
      <w:pPr>
        <w:pStyle w:val="BodyText"/>
        <w:spacing w:before="83"/>
      </w:pPr>
    </w:p>
    <w:p w14:paraId="7E650438" w14:textId="77777777" w:rsidR="00451BE1" w:rsidRDefault="00000000">
      <w:pPr>
        <w:pStyle w:val="ListParagraph"/>
        <w:numPr>
          <w:ilvl w:val="0"/>
          <w:numId w:val="7"/>
        </w:numPr>
        <w:tabs>
          <w:tab w:val="left" w:pos="1799"/>
        </w:tabs>
        <w:ind w:left="1799"/>
        <w:rPr>
          <w:sz w:val="24"/>
        </w:rPr>
      </w:pPr>
      <w:r>
        <w:rPr>
          <w:spacing w:val="-2"/>
          <w:sz w:val="24"/>
        </w:rPr>
        <w:t>Recall</w:t>
      </w:r>
    </w:p>
    <w:p w14:paraId="045FCDFC" w14:textId="77777777" w:rsidR="00451BE1" w:rsidRDefault="00451BE1">
      <w:pPr>
        <w:pStyle w:val="BodyText"/>
        <w:spacing w:before="83"/>
      </w:pPr>
    </w:p>
    <w:p w14:paraId="6A6DF6EA" w14:textId="77777777" w:rsidR="00451BE1" w:rsidRDefault="00000000">
      <w:pPr>
        <w:pStyle w:val="ListParagraph"/>
        <w:numPr>
          <w:ilvl w:val="0"/>
          <w:numId w:val="7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>F1-</w:t>
      </w:r>
      <w:r>
        <w:rPr>
          <w:spacing w:val="-2"/>
          <w:sz w:val="24"/>
        </w:rPr>
        <w:t>score</w:t>
      </w:r>
    </w:p>
    <w:p w14:paraId="17A65BF5" w14:textId="77777777" w:rsidR="00451BE1" w:rsidRDefault="00451BE1">
      <w:pPr>
        <w:pStyle w:val="BodyText"/>
        <w:spacing w:before="82"/>
      </w:pPr>
    </w:p>
    <w:p w14:paraId="64227D86" w14:textId="77777777" w:rsidR="00451BE1" w:rsidRDefault="00000000">
      <w:pPr>
        <w:pStyle w:val="ListParagraph"/>
        <w:numPr>
          <w:ilvl w:val="0"/>
          <w:numId w:val="7"/>
        </w:numPr>
        <w:tabs>
          <w:tab w:val="left" w:pos="1799"/>
        </w:tabs>
        <w:spacing w:before="1"/>
        <w:ind w:left="1799"/>
        <w:rPr>
          <w:sz w:val="24"/>
        </w:rPr>
      </w:pPr>
      <w:r>
        <w:rPr>
          <w:sz w:val="24"/>
        </w:rPr>
        <w:t>ROC-</w:t>
      </w:r>
      <w:r>
        <w:rPr>
          <w:spacing w:val="-5"/>
          <w:sz w:val="24"/>
        </w:rPr>
        <w:t>AUC</w:t>
      </w:r>
    </w:p>
    <w:p w14:paraId="1A366E60" w14:textId="77777777" w:rsidR="00451BE1" w:rsidRDefault="00451BE1">
      <w:pPr>
        <w:pStyle w:val="BodyText"/>
        <w:spacing w:before="82"/>
      </w:pPr>
    </w:p>
    <w:p w14:paraId="3535138B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Generated classification reports and confusion </w:t>
      </w:r>
      <w:r>
        <w:rPr>
          <w:spacing w:val="-2"/>
          <w:sz w:val="24"/>
        </w:rPr>
        <w:t>matrices.</w:t>
      </w:r>
    </w:p>
    <w:p w14:paraId="503B9DF4" w14:textId="77777777" w:rsidR="00451BE1" w:rsidRDefault="00451BE1">
      <w:pPr>
        <w:pStyle w:val="BodyText"/>
        <w:spacing w:before="6"/>
      </w:pPr>
    </w:p>
    <w:p w14:paraId="1A27670B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74A8DCD2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0D2C5D9A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6" w:lineRule="auto"/>
        <w:ind w:left="1079" w:right="473"/>
        <w:rPr>
          <w:sz w:val="24"/>
        </w:rPr>
      </w:pP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showed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recall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minority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(habitable) </w:t>
      </w:r>
      <w:r>
        <w:rPr>
          <w:spacing w:val="-2"/>
          <w:sz w:val="24"/>
        </w:rPr>
        <w:t>class.</w:t>
      </w:r>
    </w:p>
    <w:p w14:paraId="7A0F936A" w14:textId="77777777" w:rsidR="00451BE1" w:rsidRDefault="00451BE1">
      <w:pPr>
        <w:pStyle w:val="BodyText"/>
        <w:spacing w:before="41"/>
      </w:pPr>
    </w:p>
    <w:p w14:paraId="42974BB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Observed that accuracy alone is misleading for imbalanced </w:t>
      </w:r>
      <w:r>
        <w:rPr>
          <w:spacing w:val="-2"/>
          <w:sz w:val="24"/>
        </w:rPr>
        <w:t>datasets.</w:t>
      </w:r>
    </w:p>
    <w:p w14:paraId="41413973" w14:textId="77777777" w:rsidR="00451BE1" w:rsidRDefault="00451BE1">
      <w:pPr>
        <w:pStyle w:val="BodyText"/>
      </w:pPr>
    </w:p>
    <w:p w14:paraId="7E45B58F" w14:textId="77777777" w:rsidR="00451BE1" w:rsidRDefault="00451BE1">
      <w:pPr>
        <w:pStyle w:val="BodyText"/>
        <w:spacing w:before="260"/>
      </w:pPr>
    </w:p>
    <w:p w14:paraId="53532569" w14:textId="77777777" w:rsidR="00451BE1" w:rsidRDefault="00000000">
      <w:pPr>
        <w:pStyle w:val="Heading3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23/12/25</w:t>
      </w:r>
    </w:p>
    <w:p w14:paraId="37CF0DBA" w14:textId="77777777" w:rsidR="00451BE1" w:rsidRDefault="00000000">
      <w:pPr>
        <w:pStyle w:val="BodyText"/>
        <w:spacing w:before="295"/>
        <w:ind w:left="359"/>
      </w:pP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minority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resampling</w:t>
      </w:r>
      <w:r>
        <w:rPr>
          <w:spacing w:val="-2"/>
        </w:rPr>
        <w:t xml:space="preserve"> techniques.</w:t>
      </w:r>
    </w:p>
    <w:p w14:paraId="1D4E7795" w14:textId="77777777" w:rsidR="00451BE1" w:rsidRDefault="00451BE1">
      <w:pPr>
        <w:pStyle w:val="BodyText"/>
        <w:spacing w:before="5"/>
      </w:pPr>
    </w:p>
    <w:p w14:paraId="664E4EE4" w14:textId="77777777" w:rsidR="00451BE1" w:rsidRDefault="00000000">
      <w:pPr>
        <w:pStyle w:val="Heading7"/>
        <w:spacing w:before="1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653570C5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4E341DA4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Applied SMOTE only on the training dataset to avoid data </w:t>
      </w:r>
      <w:r>
        <w:rPr>
          <w:spacing w:val="-2"/>
          <w:sz w:val="24"/>
        </w:rPr>
        <w:t>leakage.</w:t>
      </w:r>
    </w:p>
    <w:p w14:paraId="406201E2" w14:textId="77777777" w:rsidR="00451BE1" w:rsidRDefault="00451BE1">
      <w:pPr>
        <w:pStyle w:val="BodyText"/>
        <w:spacing w:before="83"/>
      </w:pPr>
    </w:p>
    <w:p w14:paraId="0AEF04C2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Retrained Random Forest Classifier using SMOTE-balanced </w:t>
      </w:r>
      <w:r>
        <w:rPr>
          <w:spacing w:val="-2"/>
          <w:sz w:val="24"/>
        </w:rPr>
        <w:t>data.</w:t>
      </w:r>
    </w:p>
    <w:p w14:paraId="0E964F29" w14:textId="77777777" w:rsidR="00451BE1" w:rsidRDefault="00451BE1">
      <w:pPr>
        <w:pStyle w:val="BodyText"/>
        <w:spacing w:before="82"/>
      </w:pPr>
    </w:p>
    <w:p w14:paraId="376792B7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Compared baseline vs SMOTE results using classification </w:t>
      </w:r>
      <w:r>
        <w:rPr>
          <w:spacing w:val="-2"/>
          <w:sz w:val="24"/>
        </w:rPr>
        <w:t>metrics.</w:t>
      </w:r>
    </w:p>
    <w:p w14:paraId="1B744083" w14:textId="77777777" w:rsidR="00451BE1" w:rsidRDefault="00451BE1">
      <w:pPr>
        <w:pStyle w:val="BodyText"/>
        <w:spacing w:before="82"/>
      </w:pPr>
    </w:p>
    <w:p w14:paraId="55DBA6BF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Observed improvement in recall and F1-score for habitable </w:t>
      </w:r>
      <w:r>
        <w:rPr>
          <w:spacing w:val="-2"/>
          <w:sz w:val="24"/>
        </w:rPr>
        <w:t>class.</w:t>
      </w:r>
    </w:p>
    <w:p w14:paraId="6698E053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11E2C26C" w14:textId="77777777" w:rsidR="00451BE1" w:rsidRDefault="00000000">
      <w:pPr>
        <w:pStyle w:val="Heading3"/>
        <w:spacing w:before="60"/>
      </w:pPr>
      <w:r>
        <w:lastRenderedPageBreak/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24/12/25</w:t>
      </w:r>
    </w:p>
    <w:p w14:paraId="43495CC9" w14:textId="77777777" w:rsidR="00451BE1" w:rsidRDefault="00000000">
      <w:pPr>
        <w:pStyle w:val="BodyText"/>
        <w:spacing w:before="295"/>
        <w:ind w:left="359"/>
      </w:pP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rPr>
          <w:spacing w:val="-2"/>
        </w:rPr>
        <w:t>pipeline.</w:t>
      </w:r>
    </w:p>
    <w:p w14:paraId="707963A8" w14:textId="77777777" w:rsidR="00451BE1" w:rsidRDefault="00451BE1">
      <w:pPr>
        <w:pStyle w:val="BodyText"/>
        <w:spacing w:before="5"/>
      </w:pPr>
    </w:p>
    <w:p w14:paraId="7BF11FA9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6C588B81" w14:textId="77777777" w:rsidR="00451BE1" w:rsidRDefault="00451BE1">
      <w:pPr>
        <w:pStyle w:val="BodyText"/>
        <w:spacing w:before="6"/>
        <w:rPr>
          <w:rFonts w:ascii="Arial"/>
          <w:b/>
        </w:rPr>
      </w:pPr>
    </w:p>
    <w:p w14:paraId="1BECD079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Combined preprocessing and modeling steps into a single </w:t>
      </w:r>
      <w:r>
        <w:rPr>
          <w:spacing w:val="-2"/>
          <w:sz w:val="24"/>
        </w:rPr>
        <w:t>pipeline:</w:t>
      </w:r>
    </w:p>
    <w:p w14:paraId="67066821" w14:textId="77777777" w:rsidR="00451BE1" w:rsidRDefault="00451BE1">
      <w:pPr>
        <w:pStyle w:val="BodyText"/>
        <w:spacing w:before="82"/>
      </w:pPr>
    </w:p>
    <w:p w14:paraId="7BD5A056" w14:textId="77777777" w:rsidR="00451BE1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1"/>
        <w:ind w:left="1799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scaling</w:t>
      </w:r>
    </w:p>
    <w:p w14:paraId="4D750817" w14:textId="77777777" w:rsidR="00451BE1" w:rsidRDefault="00451BE1">
      <w:pPr>
        <w:pStyle w:val="BodyText"/>
        <w:spacing w:before="82"/>
      </w:pPr>
    </w:p>
    <w:p w14:paraId="1DC43625" w14:textId="77777777" w:rsidR="00451BE1" w:rsidRDefault="00000000">
      <w:pPr>
        <w:pStyle w:val="ListParagraph"/>
        <w:numPr>
          <w:ilvl w:val="0"/>
          <w:numId w:val="8"/>
        </w:numPr>
        <w:tabs>
          <w:tab w:val="left" w:pos="1799"/>
        </w:tabs>
        <w:ind w:left="1799"/>
        <w:rPr>
          <w:sz w:val="24"/>
        </w:rPr>
      </w:pPr>
      <w:r>
        <w:rPr>
          <w:spacing w:val="-2"/>
          <w:sz w:val="24"/>
        </w:rPr>
        <w:t>SMOTE</w:t>
      </w:r>
    </w:p>
    <w:p w14:paraId="0B5DF07A" w14:textId="77777777" w:rsidR="00451BE1" w:rsidRDefault="00451BE1">
      <w:pPr>
        <w:pStyle w:val="BodyText"/>
        <w:spacing w:before="83"/>
      </w:pPr>
    </w:p>
    <w:p w14:paraId="2DDF334A" w14:textId="77777777" w:rsidR="00451BE1" w:rsidRDefault="00000000">
      <w:pPr>
        <w:pStyle w:val="ListParagraph"/>
        <w:numPr>
          <w:ilvl w:val="0"/>
          <w:numId w:val="8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Random Forest </w:t>
      </w:r>
      <w:r>
        <w:rPr>
          <w:spacing w:val="-2"/>
          <w:sz w:val="24"/>
        </w:rPr>
        <w:t>Classifier</w:t>
      </w:r>
    </w:p>
    <w:p w14:paraId="66BF75D9" w14:textId="77777777" w:rsidR="00451BE1" w:rsidRDefault="00451BE1">
      <w:pPr>
        <w:pStyle w:val="BodyText"/>
        <w:spacing w:before="83"/>
      </w:pPr>
    </w:p>
    <w:p w14:paraId="5A18E91C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Evaluated the pipeline using Stratified K-Fold cross-</w:t>
      </w:r>
      <w:r>
        <w:rPr>
          <w:spacing w:val="-2"/>
          <w:sz w:val="24"/>
        </w:rPr>
        <w:t>validation.</w:t>
      </w:r>
    </w:p>
    <w:p w14:paraId="08B3CADD" w14:textId="77777777" w:rsidR="00451BE1" w:rsidRDefault="00451BE1">
      <w:pPr>
        <w:pStyle w:val="BodyText"/>
        <w:spacing w:before="83"/>
      </w:pPr>
    </w:p>
    <w:p w14:paraId="747A4524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Computed mean ROC-AUC scores across </w:t>
      </w:r>
      <w:r>
        <w:rPr>
          <w:spacing w:val="-2"/>
          <w:sz w:val="24"/>
        </w:rPr>
        <w:t>folds.</w:t>
      </w:r>
    </w:p>
    <w:p w14:paraId="11BB7383" w14:textId="77777777" w:rsidR="00451BE1" w:rsidRDefault="00451BE1">
      <w:pPr>
        <w:pStyle w:val="BodyText"/>
        <w:spacing w:before="82"/>
      </w:pPr>
    </w:p>
    <w:p w14:paraId="5F4B1EC3" w14:textId="77777777" w:rsidR="00451BE1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splits.</w:t>
      </w:r>
    </w:p>
    <w:p w14:paraId="5FE80531" w14:textId="77777777" w:rsidR="00451BE1" w:rsidRDefault="00451BE1">
      <w:pPr>
        <w:pStyle w:val="BodyText"/>
      </w:pPr>
    </w:p>
    <w:p w14:paraId="631C0749" w14:textId="77777777" w:rsidR="00451BE1" w:rsidRDefault="00451BE1">
      <w:pPr>
        <w:pStyle w:val="BodyText"/>
        <w:spacing w:before="261"/>
      </w:pPr>
    </w:p>
    <w:p w14:paraId="4550573B" w14:textId="77777777" w:rsidR="00451BE1" w:rsidRDefault="00000000">
      <w:pPr>
        <w:pStyle w:val="Heading3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25/12/25</w:t>
      </w:r>
    </w:p>
    <w:p w14:paraId="362F58DD" w14:textId="77777777" w:rsidR="00451BE1" w:rsidRDefault="00000000">
      <w:pPr>
        <w:spacing w:before="295"/>
        <w:ind w:left="359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(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Christmas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5170D560" w14:textId="77777777" w:rsidR="00451BE1" w:rsidRDefault="00451BE1">
      <w:pPr>
        <w:pStyle w:val="BodyText"/>
        <w:rPr>
          <w:sz w:val="28"/>
        </w:rPr>
      </w:pPr>
    </w:p>
    <w:p w14:paraId="70B69B77" w14:textId="77777777" w:rsidR="00451BE1" w:rsidRDefault="00451BE1">
      <w:pPr>
        <w:pStyle w:val="BodyText"/>
        <w:spacing w:before="307"/>
        <w:rPr>
          <w:sz w:val="28"/>
        </w:rPr>
      </w:pPr>
    </w:p>
    <w:p w14:paraId="28770B09" w14:textId="77777777" w:rsidR="00451BE1" w:rsidRDefault="00000000">
      <w:pPr>
        <w:pStyle w:val="Heading3"/>
        <w:spacing w:before="1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26/12/25</w:t>
      </w:r>
    </w:p>
    <w:p w14:paraId="79EF13D6" w14:textId="77777777" w:rsidR="00451BE1" w:rsidRDefault="00451BE1">
      <w:pPr>
        <w:pStyle w:val="BodyText"/>
        <w:rPr>
          <w:rFonts w:ascii="Arial"/>
          <w:b/>
          <w:sz w:val="32"/>
        </w:rPr>
      </w:pPr>
    </w:p>
    <w:p w14:paraId="63D8E217" w14:textId="77777777" w:rsidR="00451BE1" w:rsidRDefault="00451BE1">
      <w:pPr>
        <w:pStyle w:val="BodyText"/>
        <w:spacing w:before="90"/>
        <w:rPr>
          <w:rFonts w:ascii="Arial"/>
          <w:b/>
          <w:sz w:val="32"/>
        </w:rPr>
      </w:pPr>
    </w:p>
    <w:p w14:paraId="1266752F" w14:textId="77777777" w:rsidR="00451BE1" w:rsidRDefault="00000000">
      <w:pPr>
        <w:pStyle w:val="ListParagraph"/>
        <w:numPr>
          <w:ilvl w:val="0"/>
          <w:numId w:val="9"/>
        </w:numPr>
        <w:tabs>
          <w:tab w:val="left" w:pos="1078"/>
        </w:tabs>
        <w:ind w:left="1078" w:hanging="359"/>
        <w:rPr>
          <w:sz w:val="24"/>
        </w:rPr>
      </w:pPr>
      <w:r>
        <w:rPr>
          <w:sz w:val="24"/>
        </w:rPr>
        <w:t xml:space="preserve">Understand which features influence habitability </w:t>
      </w:r>
      <w:r>
        <w:rPr>
          <w:spacing w:val="-2"/>
          <w:sz w:val="24"/>
        </w:rPr>
        <w:t>predictions.</w:t>
      </w:r>
    </w:p>
    <w:p w14:paraId="7FAA43F8" w14:textId="77777777" w:rsidR="00451BE1" w:rsidRDefault="00451BE1">
      <w:pPr>
        <w:pStyle w:val="BodyText"/>
        <w:spacing w:before="5"/>
      </w:pPr>
    </w:p>
    <w:p w14:paraId="41FE6E44" w14:textId="77777777" w:rsidR="00451BE1" w:rsidRDefault="00000000">
      <w:pPr>
        <w:pStyle w:val="Heading7"/>
        <w:ind w:left="760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8D8F334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15F6FD3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Extracted feature importance from Random Forest </w:t>
      </w:r>
      <w:r>
        <w:rPr>
          <w:spacing w:val="-2"/>
          <w:sz w:val="24"/>
        </w:rPr>
        <w:t>model.</w:t>
      </w:r>
    </w:p>
    <w:p w14:paraId="3F5BF879" w14:textId="77777777" w:rsidR="00451BE1" w:rsidRDefault="00451BE1">
      <w:pPr>
        <w:pStyle w:val="BodyText"/>
        <w:spacing w:before="82"/>
      </w:pPr>
    </w:p>
    <w:p w14:paraId="4658123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Ranked features based on importance </w:t>
      </w:r>
      <w:r>
        <w:rPr>
          <w:spacing w:val="-2"/>
          <w:sz w:val="24"/>
        </w:rPr>
        <w:t>scores.</w:t>
      </w:r>
    </w:p>
    <w:p w14:paraId="3BBFED7F" w14:textId="77777777" w:rsidR="00451BE1" w:rsidRDefault="00451BE1">
      <w:pPr>
        <w:pStyle w:val="BodyText"/>
        <w:spacing w:before="83"/>
      </w:pPr>
    </w:p>
    <w:p w14:paraId="4D07045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Identified key influencing features such </w:t>
      </w:r>
      <w:r>
        <w:rPr>
          <w:spacing w:val="-5"/>
          <w:sz w:val="24"/>
        </w:rPr>
        <w:t>as:</w:t>
      </w:r>
    </w:p>
    <w:p w14:paraId="213E6A54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7281E17E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80"/>
        <w:ind w:left="1799"/>
        <w:rPr>
          <w:sz w:val="24"/>
        </w:rPr>
      </w:pPr>
      <w:r>
        <w:rPr>
          <w:spacing w:val="-2"/>
          <w:sz w:val="24"/>
        </w:rPr>
        <w:lastRenderedPageBreak/>
        <w:t>Insolation</w:t>
      </w:r>
    </w:p>
    <w:p w14:paraId="7BB49BD3" w14:textId="77777777" w:rsidR="00451BE1" w:rsidRDefault="00451BE1">
      <w:pPr>
        <w:pStyle w:val="BodyText"/>
        <w:spacing w:before="82"/>
      </w:pPr>
    </w:p>
    <w:p w14:paraId="5ACAF3FF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Equilibrium </w:t>
      </w:r>
      <w:r>
        <w:rPr>
          <w:spacing w:val="-2"/>
          <w:sz w:val="24"/>
        </w:rPr>
        <w:t>temperature</w:t>
      </w:r>
    </w:p>
    <w:p w14:paraId="36FF71B4" w14:textId="77777777" w:rsidR="00451BE1" w:rsidRDefault="00451BE1">
      <w:pPr>
        <w:pStyle w:val="BodyText"/>
        <w:spacing w:before="83"/>
      </w:pPr>
    </w:p>
    <w:p w14:paraId="00B9C7B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72301364" w14:textId="77777777" w:rsidR="00451BE1" w:rsidRDefault="00451BE1">
      <w:pPr>
        <w:pStyle w:val="BodyText"/>
        <w:spacing w:before="83"/>
      </w:pPr>
    </w:p>
    <w:p w14:paraId="3964E7F4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Planet radius and </w:t>
      </w:r>
      <w:r>
        <w:rPr>
          <w:spacing w:val="-2"/>
          <w:sz w:val="24"/>
        </w:rPr>
        <w:t>density</w:t>
      </w:r>
    </w:p>
    <w:p w14:paraId="6F234DFC" w14:textId="77777777" w:rsidR="00451BE1" w:rsidRDefault="00451BE1">
      <w:pPr>
        <w:pStyle w:val="BodyText"/>
        <w:spacing w:before="83"/>
      </w:pPr>
    </w:p>
    <w:p w14:paraId="3873AE4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Visualized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plots.</w:t>
      </w:r>
    </w:p>
    <w:p w14:paraId="48F21C88" w14:textId="77777777" w:rsidR="00451BE1" w:rsidRDefault="00451BE1">
      <w:pPr>
        <w:pStyle w:val="BodyText"/>
        <w:spacing w:before="82"/>
      </w:pPr>
    </w:p>
    <w:p w14:paraId="0B3D6A7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Used Partial Dependence Plots for selected </w:t>
      </w:r>
      <w:r>
        <w:rPr>
          <w:spacing w:val="-2"/>
          <w:sz w:val="24"/>
        </w:rPr>
        <w:t>features.</w:t>
      </w:r>
    </w:p>
    <w:p w14:paraId="4E2A47FF" w14:textId="77777777" w:rsidR="00451BE1" w:rsidRDefault="00451BE1">
      <w:pPr>
        <w:pStyle w:val="BodyText"/>
      </w:pPr>
    </w:p>
    <w:p w14:paraId="4718E9A3" w14:textId="77777777" w:rsidR="00451BE1" w:rsidRDefault="00451BE1">
      <w:pPr>
        <w:pStyle w:val="BodyText"/>
      </w:pPr>
    </w:p>
    <w:p w14:paraId="21C7F08D" w14:textId="77777777" w:rsidR="00451BE1" w:rsidRDefault="00451BE1">
      <w:pPr>
        <w:pStyle w:val="BodyText"/>
      </w:pPr>
    </w:p>
    <w:p w14:paraId="0E641F00" w14:textId="77777777" w:rsidR="00451BE1" w:rsidRDefault="00451BE1">
      <w:pPr>
        <w:pStyle w:val="BodyText"/>
      </w:pPr>
    </w:p>
    <w:p w14:paraId="32060B4F" w14:textId="77777777" w:rsidR="00451BE1" w:rsidRDefault="00451BE1">
      <w:pPr>
        <w:pStyle w:val="BodyText"/>
      </w:pPr>
    </w:p>
    <w:p w14:paraId="2CEC940B" w14:textId="77777777" w:rsidR="00451BE1" w:rsidRDefault="00451BE1">
      <w:pPr>
        <w:pStyle w:val="BodyText"/>
      </w:pPr>
    </w:p>
    <w:p w14:paraId="0AF82245" w14:textId="77777777" w:rsidR="00451BE1" w:rsidRDefault="00451BE1">
      <w:pPr>
        <w:pStyle w:val="BodyText"/>
        <w:spacing w:before="21"/>
      </w:pPr>
    </w:p>
    <w:p w14:paraId="6C47745A" w14:textId="77777777" w:rsidR="00451BE1" w:rsidRDefault="00000000">
      <w:pPr>
        <w:pStyle w:val="ListParagraph"/>
        <w:numPr>
          <w:ilvl w:val="0"/>
          <w:numId w:val="9"/>
        </w:numPr>
        <w:tabs>
          <w:tab w:val="left" w:pos="1146"/>
        </w:tabs>
        <w:ind w:left="1146" w:hanging="427"/>
        <w:rPr>
          <w:sz w:val="24"/>
        </w:rPr>
      </w:pPr>
      <w:r>
        <w:rPr>
          <w:sz w:val="24"/>
        </w:rPr>
        <w:t xml:space="preserve">Use the trained model to rank exoplanets by habitability </w:t>
      </w:r>
      <w:r>
        <w:rPr>
          <w:spacing w:val="-2"/>
          <w:sz w:val="24"/>
        </w:rPr>
        <w:t>likelihood.</w:t>
      </w:r>
    </w:p>
    <w:p w14:paraId="0C477EE2" w14:textId="77777777" w:rsidR="00451BE1" w:rsidRDefault="00451BE1">
      <w:pPr>
        <w:pStyle w:val="BodyText"/>
      </w:pPr>
    </w:p>
    <w:p w14:paraId="2DDB6404" w14:textId="77777777" w:rsidR="00451BE1" w:rsidRDefault="00451BE1">
      <w:pPr>
        <w:pStyle w:val="BodyText"/>
      </w:pPr>
    </w:p>
    <w:p w14:paraId="5498C4F8" w14:textId="77777777" w:rsidR="00451BE1" w:rsidRDefault="00451BE1">
      <w:pPr>
        <w:pStyle w:val="BodyText"/>
        <w:spacing w:before="11"/>
      </w:pPr>
    </w:p>
    <w:p w14:paraId="03C93DEE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A599326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396F01C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Used predicted probabilities from the trained </w:t>
      </w:r>
      <w:r>
        <w:rPr>
          <w:spacing w:val="-2"/>
          <w:sz w:val="24"/>
        </w:rPr>
        <w:t>model.</w:t>
      </w:r>
    </w:p>
    <w:p w14:paraId="72A41B7D" w14:textId="77777777" w:rsidR="00451BE1" w:rsidRDefault="00451BE1">
      <w:pPr>
        <w:pStyle w:val="BodyText"/>
        <w:spacing w:before="82"/>
      </w:pPr>
    </w:p>
    <w:p w14:paraId="1CBF6F5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Ranked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exoplanets based on habitability </w:t>
      </w:r>
      <w:r>
        <w:rPr>
          <w:spacing w:val="-2"/>
          <w:sz w:val="24"/>
        </w:rPr>
        <w:t>probability.</w:t>
      </w:r>
    </w:p>
    <w:p w14:paraId="771F29DA" w14:textId="77777777" w:rsidR="00451BE1" w:rsidRDefault="00451BE1">
      <w:pPr>
        <w:pStyle w:val="BodyText"/>
        <w:spacing w:before="83"/>
      </w:pPr>
    </w:p>
    <w:p w14:paraId="01959AD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Identified top candidate habitable </w:t>
      </w:r>
      <w:r>
        <w:rPr>
          <w:spacing w:val="-2"/>
          <w:sz w:val="24"/>
        </w:rPr>
        <w:t>exoplanets.</w:t>
      </w:r>
    </w:p>
    <w:p w14:paraId="6360F8E6" w14:textId="77777777" w:rsidR="00451BE1" w:rsidRDefault="00451BE1">
      <w:pPr>
        <w:pStyle w:val="BodyText"/>
        <w:spacing w:before="83"/>
      </w:pPr>
    </w:p>
    <w:p w14:paraId="1A39798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Validated</w:t>
      </w:r>
      <w:r>
        <w:rPr>
          <w:spacing w:val="-7"/>
          <w:sz w:val="24"/>
        </w:rPr>
        <w:t xml:space="preserve"> </w:t>
      </w:r>
      <w:r>
        <w:rPr>
          <w:sz w:val="24"/>
        </w:rPr>
        <w:t>rankings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expectations.</w:t>
      </w:r>
    </w:p>
    <w:p w14:paraId="29F72906" w14:textId="77777777" w:rsidR="00451BE1" w:rsidRDefault="00451BE1">
      <w:pPr>
        <w:pStyle w:val="BodyText"/>
      </w:pPr>
    </w:p>
    <w:p w14:paraId="09ED98E2" w14:textId="77777777" w:rsidR="00451BE1" w:rsidRDefault="00451BE1">
      <w:pPr>
        <w:pStyle w:val="BodyText"/>
        <w:spacing w:before="260"/>
      </w:pPr>
    </w:p>
    <w:p w14:paraId="7B0ED770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CHECKPOINT</w:t>
      </w:r>
    </w:p>
    <w:p w14:paraId="036BCC8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96"/>
        <w:ind w:left="1079"/>
        <w:rPr>
          <w:sz w:val="24"/>
        </w:rPr>
      </w:pPr>
      <w:r>
        <w:rPr>
          <w:sz w:val="24"/>
        </w:rPr>
        <w:t xml:space="preserve">Prepared dataset for modeling and </w:t>
      </w:r>
      <w:r>
        <w:rPr>
          <w:spacing w:val="-2"/>
          <w:sz w:val="24"/>
        </w:rPr>
        <w:t>evaluation.</w:t>
      </w:r>
    </w:p>
    <w:p w14:paraId="59919BEC" w14:textId="77777777" w:rsidR="00451BE1" w:rsidRDefault="00451BE1">
      <w:pPr>
        <w:pStyle w:val="BodyText"/>
        <w:spacing w:before="82"/>
      </w:pPr>
    </w:p>
    <w:p w14:paraId="4217A0E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Built baseline and imbalance-aware </w:t>
      </w:r>
      <w:r>
        <w:rPr>
          <w:spacing w:val="-2"/>
          <w:sz w:val="24"/>
        </w:rPr>
        <w:t>models.</w:t>
      </w:r>
    </w:p>
    <w:p w14:paraId="1F8379AF" w14:textId="77777777" w:rsidR="00451BE1" w:rsidRDefault="00451BE1">
      <w:pPr>
        <w:pStyle w:val="BodyText"/>
        <w:spacing w:before="83"/>
      </w:pPr>
    </w:p>
    <w:p w14:paraId="11DFECE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Applied SMOTE correctly within the training </w:t>
      </w:r>
      <w:r>
        <w:rPr>
          <w:spacing w:val="-2"/>
          <w:sz w:val="24"/>
        </w:rPr>
        <w:t>pipeline.</w:t>
      </w:r>
    </w:p>
    <w:p w14:paraId="5690ABA4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07159C3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Evaluated models using appropriate metrics for imbalanced </w:t>
      </w:r>
      <w:r>
        <w:rPr>
          <w:spacing w:val="-2"/>
          <w:sz w:val="24"/>
        </w:rPr>
        <w:t>data.</w:t>
      </w:r>
    </w:p>
    <w:p w14:paraId="63173B41" w14:textId="77777777" w:rsidR="00451BE1" w:rsidRDefault="00451BE1">
      <w:pPr>
        <w:pStyle w:val="BodyText"/>
        <w:spacing w:before="82"/>
      </w:pPr>
    </w:p>
    <w:p w14:paraId="0D4912D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Interpreted model behavior using feature </w:t>
      </w:r>
      <w:r>
        <w:rPr>
          <w:spacing w:val="-2"/>
          <w:sz w:val="24"/>
        </w:rPr>
        <w:t>importance.</w:t>
      </w:r>
    </w:p>
    <w:p w14:paraId="4763AC79" w14:textId="77777777" w:rsidR="00451BE1" w:rsidRDefault="00451BE1">
      <w:pPr>
        <w:pStyle w:val="BodyText"/>
        <w:spacing w:before="83"/>
      </w:pPr>
    </w:p>
    <w:p w14:paraId="55DC81E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Ranked exoplanets based on predicted habitability </w:t>
      </w:r>
      <w:r>
        <w:rPr>
          <w:spacing w:val="-2"/>
          <w:sz w:val="24"/>
        </w:rPr>
        <w:t>score</w:t>
      </w:r>
    </w:p>
    <w:p w14:paraId="0770AD53" w14:textId="77777777" w:rsidR="00451BE1" w:rsidRDefault="00451BE1">
      <w:pPr>
        <w:pStyle w:val="BodyText"/>
      </w:pPr>
    </w:p>
    <w:p w14:paraId="08B60F4A" w14:textId="77777777" w:rsidR="00451BE1" w:rsidRDefault="00451BE1">
      <w:pPr>
        <w:pStyle w:val="BodyText"/>
        <w:spacing w:before="260"/>
      </w:pPr>
    </w:p>
    <w:p w14:paraId="4B753DF5" w14:textId="77777777" w:rsidR="00451BE1" w:rsidRDefault="00000000">
      <w:pPr>
        <w:pStyle w:val="Heading1"/>
        <w:spacing w:before="1"/>
      </w:pPr>
      <w:r>
        <w:t>MODULE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rPr>
          <w:spacing w:val="-5"/>
        </w:rPr>
        <w:t>API</w:t>
      </w:r>
    </w:p>
    <w:p w14:paraId="6BD6C30F" w14:textId="77777777" w:rsidR="00451BE1" w:rsidRDefault="00451BE1">
      <w:pPr>
        <w:pStyle w:val="BodyText"/>
        <w:spacing w:before="379"/>
        <w:rPr>
          <w:rFonts w:ascii="Arial"/>
          <w:b/>
          <w:sz w:val="40"/>
        </w:rPr>
      </w:pPr>
    </w:p>
    <w:p w14:paraId="2905F53C" w14:textId="77777777" w:rsidR="00451BE1" w:rsidRDefault="00000000">
      <w:pPr>
        <w:pStyle w:val="Heading3"/>
        <w:spacing w:before="1"/>
      </w:pPr>
      <w:r>
        <w:t>WEEK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29/12/25</w:t>
      </w:r>
    </w:p>
    <w:p w14:paraId="649DD018" w14:textId="77777777" w:rsidR="00451BE1" w:rsidRDefault="00000000">
      <w:pPr>
        <w:pStyle w:val="Heading7"/>
        <w:spacing w:before="295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54505A2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13F5D45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Analysed confusion matrix in detail to </w:t>
      </w:r>
      <w:r>
        <w:rPr>
          <w:spacing w:val="-2"/>
          <w:sz w:val="24"/>
        </w:rPr>
        <w:t>understand:</w:t>
      </w:r>
    </w:p>
    <w:p w14:paraId="58DF17AB" w14:textId="77777777" w:rsidR="00451BE1" w:rsidRDefault="00451BE1">
      <w:pPr>
        <w:pStyle w:val="BodyText"/>
        <w:spacing w:before="83"/>
      </w:pPr>
    </w:p>
    <w:p w14:paraId="019BD8B6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Positives</w:t>
      </w:r>
      <w:r>
        <w:rPr>
          <w:spacing w:val="-2"/>
          <w:sz w:val="24"/>
        </w:rPr>
        <w:t xml:space="preserve"> </w:t>
      </w:r>
      <w:r>
        <w:rPr>
          <w:sz w:val="24"/>
        </w:rPr>
        <w:t>(correctly</w:t>
      </w:r>
      <w:r>
        <w:rPr>
          <w:spacing w:val="-2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habitable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planets)</w:t>
      </w:r>
    </w:p>
    <w:p w14:paraId="52D56C92" w14:textId="77777777" w:rsidR="00451BE1" w:rsidRDefault="00451BE1">
      <w:pPr>
        <w:pStyle w:val="BodyText"/>
        <w:spacing w:before="83"/>
      </w:pPr>
    </w:p>
    <w:p w14:paraId="60B30E8E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False Negatives (missed habitable </w:t>
      </w:r>
      <w:r>
        <w:rPr>
          <w:spacing w:val="-2"/>
          <w:sz w:val="24"/>
        </w:rPr>
        <w:t>planets)</w:t>
      </w:r>
    </w:p>
    <w:p w14:paraId="50424A02" w14:textId="77777777" w:rsidR="00451BE1" w:rsidRDefault="00451BE1">
      <w:pPr>
        <w:pStyle w:val="BodyText"/>
        <w:spacing w:before="82"/>
      </w:pPr>
    </w:p>
    <w:p w14:paraId="1A1E023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 w:line="276" w:lineRule="auto"/>
        <w:ind w:left="1079" w:right="1301"/>
        <w:rPr>
          <w:sz w:val="24"/>
        </w:rPr>
      </w:pPr>
      <w:r>
        <w:rPr>
          <w:sz w:val="24"/>
        </w:rPr>
        <w:t>Focused</w:t>
      </w:r>
      <w:r>
        <w:rPr>
          <w:spacing w:val="-5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minority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errors,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habitability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 prioritizes recall.</w:t>
      </w:r>
    </w:p>
    <w:p w14:paraId="0C471F58" w14:textId="77777777" w:rsidR="00451BE1" w:rsidRDefault="00451BE1">
      <w:pPr>
        <w:pStyle w:val="BodyText"/>
        <w:spacing w:before="41"/>
      </w:pPr>
    </w:p>
    <w:p w14:paraId="1F8A2B0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line="276" w:lineRule="auto"/>
        <w:ind w:left="1079" w:right="447"/>
        <w:rPr>
          <w:sz w:val="24"/>
        </w:rPr>
      </w:pP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SMOTE-based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test samples.</w:t>
      </w:r>
    </w:p>
    <w:p w14:paraId="12A10D33" w14:textId="77777777" w:rsidR="00451BE1" w:rsidRDefault="00451BE1">
      <w:pPr>
        <w:pStyle w:val="BodyText"/>
        <w:spacing w:before="41"/>
      </w:pPr>
    </w:p>
    <w:p w14:paraId="478421B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line="276" w:lineRule="auto"/>
        <w:ind w:left="1079" w:right="1300"/>
        <w:rPr>
          <w:sz w:val="24"/>
        </w:rPr>
      </w:pPr>
      <w:r>
        <w:rPr>
          <w:sz w:val="24"/>
        </w:rPr>
        <w:t>Investigated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produced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5"/>
          <w:sz w:val="24"/>
        </w:rPr>
        <w:t xml:space="preserve"> </w:t>
      </w:r>
      <w:r>
        <w:rPr>
          <w:sz w:val="24"/>
        </w:rPr>
        <w:t>scores</w:t>
      </w:r>
      <w:r>
        <w:rPr>
          <w:spacing w:val="-5"/>
          <w:sz w:val="24"/>
        </w:rPr>
        <w:t xml:space="preserve"> </w:t>
      </w:r>
      <w:r>
        <w:rPr>
          <w:sz w:val="24"/>
        </w:rPr>
        <w:t>for non-habitable planets.</w:t>
      </w:r>
    </w:p>
    <w:p w14:paraId="330E2832" w14:textId="77777777" w:rsidR="00451BE1" w:rsidRDefault="00451BE1">
      <w:pPr>
        <w:pStyle w:val="BodyText"/>
      </w:pPr>
    </w:p>
    <w:p w14:paraId="4128E147" w14:textId="77777777" w:rsidR="00451BE1" w:rsidRDefault="00451BE1">
      <w:pPr>
        <w:pStyle w:val="BodyText"/>
        <w:spacing w:before="246"/>
      </w:pPr>
    </w:p>
    <w:p w14:paraId="585735D6" w14:textId="77777777" w:rsidR="00451BE1" w:rsidRDefault="00000000">
      <w:pPr>
        <w:ind w:left="35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Observations:</w:t>
      </w:r>
    </w:p>
    <w:p w14:paraId="24B932CD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6FDEB71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6"/>
        </w:rPr>
      </w:pPr>
      <w:r>
        <w:rPr>
          <w:sz w:val="26"/>
        </w:rPr>
        <w:t>SMOTE-based</w:t>
      </w:r>
      <w:r>
        <w:rPr>
          <w:spacing w:val="-1"/>
          <w:sz w:val="26"/>
        </w:rPr>
        <w:t xml:space="preserve"> </w:t>
      </w:r>
      <w:r>
        <w:rPr>
          <w:sz w:val="26"/>
        </w:rPr>
        <w:t>pipelines</w:t>
      </w:r>
      <w:r>
        <w:rPr>
          <w:spacing w:val="-1"/>
          <w:sz w:val="26"/>
        </w:rPr>
        <w:t xml:space="preserve"> </w:t>
      </w:r>
      <w:r>
        <w:rPr>
          <w:sz w:val="26"/>
        </w:rPr>
        <w:t>significantly</w:t>
      </w:r>
      <w:r>
        <w:rPr>
          <w:spacing w:val="-1"/>
          <w:sz w:val="26"/>
        </w:rPr>
        <w:t xml:space="preserve"> </w:t>
      </w:r>
      <w:r>
        <w:rPr>
          <w:sz w:val="26"/>
        </w:rPr>
        <w:t>reduced</w:t>
      </w:r>
      <w:r>
        <w:rPr>
          <w:spacing w:val="-1"/>
          <w:sz w:val="26"/>
        </w:rPr>
        <w:t xml:space="preserve"> </w:t>
      </w:r>
      <w:r>
        <w:rPr>
          <w:sz w:val="26"/>
        </w:rPr>
        <w:t>false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negatives.</w:t>
      </w:r>
    </w:p>
    <w:p w14:paraId="4E21E3C9" w14:textId="77777777" w:rsidR="00451BE1" w:rsidRDefault="00451BE1">
      <w:pPr>
        <w:pStyle w:val="BodyText"/>
        <w:spacing w:before="90"/>
        <w:rPr>
          <w:sz w:val="26"/>
        </w:rPr>
      </w:pPr>
    </w:p>
    <w:p w14:paraId="052C835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Model errors were mostly near decision boundary </w:t>
      </w:r>
      <w:r>
        <w:rPr>
          <w:spacing w:val="-2"/>
          <w:sz w:val="24"/>
        </w:rPr>
        <w:t>cases.</w:t>
      </w:r>
    </w:p>
    <w:p w14:paraId="17B77AF9" w14:textId="77777777" w:rsidR="00451BE1" w:rsidRDefault="00451BE1">
      <w:pPr>
        <w:pStyle w:val="BodyText"/>
        <w:spacing w:before="83"/>
      </w:pPr>
    </w:p>
    <w:p w14:paraId="74F5582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Predictions aligned with physical expectations for most </w:t>
      </w:r>
      <w:r>
        <w:rPr>
          <w:spacing w:val="-2"/>
          <w:sz w:val="24"/>
        </w:rPr>
        <w:t>samples</w:t>
      </w:r>
    </w:p>
    <w:p w14:paraId="0344BF9F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7F77E13E" w14:textId="77777777" w:rsidR="00451BE1" w:rsidRDefault="00000000">
      <w:pPr>
        <w:pStyle w:val="Heading1"/>
        <w:spacing w:before="60"/>
      </w:pPr>
      <w:r>
        <w:lastRenderedPageBreak/>
        <w:t>Week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30/12/25</w:t>
      </w:r>
    </w:p>
    <w:p w14:paraId="3509075B" w14:textId="77777777" w:rsidR="00451BE1" w:rsidRDefault="00000000">
      <w:pPr>
        <w:pStyle w:val="BodyText"/>
        <w:spacing w:before="309"/>
        <w:ind w:left="359"/>
      </w:pPr>
      <w:r>
        <w:t xml:space="preserve">Ensure that final model results are stable, consistent, and </w:t>
      </w:r>
      <w:r>
        <w:rPr>
          <w:spacing w:val="-2"/>
        </w:rPr>
        <w:t>reliable.</w:t>
      </w:r>
    </w:p>
    <w:p w14:paraId="366BF3F8" w14:textId="77777777" w:rsidR="00451BE1" w:rsidRDefault="00451BE1">
      <w:pPr>
        <w:pStyle w:val="BodyText"/>
        <w:spacing w:before="5"/>
      </w:pPr>
    </w:p>
    <w:p w14:paraId="667B36A0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FEB878C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29BBBD2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Re-ran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training and evaluation pipeline multiple times to check result </w:t>
      </w:r>
      <w:r>
        <w:rPr>
          <w:spacing w:val="-2"/>
          <w:sz w:val="24"/>
        </w:rPr>
        <w:t>consistency.</w:t>
      </w:r>
    </w:p>
    <w:p w14:paraId="22548352" w14:textId="77777777" w:rsidR="00451BE1" w:rsidRDefault="00451BE1">
      <w:pPr>
        <w:pStyle w:val="BodyText"/>
        <w:spacing w:before="82"/>
      </w:pPr>
    </w:p>
    <w:p w14:paraId="1F3EA7D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rankings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runs.</w:t>
      </w:r>
    </w:p>
    <w:p w14:paraId="41B9049F" w14:textId="77777777" w:rsidR="00451BE1" w:rsidRDefault="00451BE1">
      <w:pPr>
        <w:pStyle w:val="BodyText"/>
        <w:spacing w:before="83"/>
      </w:pPr>
    </w:p>
    <w:p w14:paraId="71F31FB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ROC-AUC</w:t>
      </w:r>
      <w:r>
        <w:rPr>
          <w:spacing w:val="-1"/>
          <w:sz w:val="24"/>
        </w:rPr>
        <w:t xml:space="preserve"> </w:t>
      </w:r>
      <w:r>
        <w:rPr>
          <w:sz w:val="24"/>
        </w:rPr>
        <w:t>and recall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across 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random </w:t>
      </w:r>
      <w:r>
        <w:rPr>
          <w:spacing w:val="-2"/>
          <w:sz w:val="24"/>
        </w:rPr>
        <w:t>seeds.</w:t>
      </w:r>
    </w:p>
    <w:p w14:paraId="171505DA" w14:textId="77777777" w:rsidR="00451BE1" w:rsidRDefault="00451BE1">
      <w:pPr>
        <w:pStyle w:val="BodyText"/>
        <w:spacing w:before="83"/>
      </w:pPr>
    </w:p>
    <w:p w14:paraId="1C8E499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line="276" w:lineRule="auto"/>
        <w:ind w:left="1079" w:right="673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scaling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SMOTE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behave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pipeline.</w:t>
      </w:r>
    </w:p>
    <w:p w14:paraId="19AA3E6A" w14:textId="77777777" w:rsidR="00451BE1" w:rsidRDefault="00451BE1">
      <w:pPr>
        <w:pStyle w:val="BodyText"/>
        <w:spacing w:before="41"/>
      </w:pPr>
    </w:p>
    <w:p w14:paraId="3329151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line="276" w:lineRule="auto"/>
        <w:ind w:left="1079" w:right="873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redundant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misleading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included.</w:t>
      </w:r>
    </w:p>
    <w:p w14:paraId="4A1AF01E" w14:textId="77777777" w:rsidR="00451BE1" w:rsidRDefault="00451BE1">
      <w:pPr>
        <w:pStyle w:val="BodyText"/>
      </w:pPr>
    </w:p>
    <w:p w14:paraId="067A83CC" w14:textId="77777777" w:rsidR="00451BE1" w:rsidRDefault="00451BE1">
      <w:pPr>
        <w:pStyle w:val="BodyText"/>
        <w:spacing w:before="6"/>
      </w:pPr>
    </w:p>
    <w:p w14:paraId="251ED4DF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2AD9257C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677FE1E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Model performance metrics remained stable across multiple </w:t>
      </w:r>
      <w:r>
        <w:rPr>
          <w:spacing w:val="-2"/>
          <w:sz w:val="24"/>
        </w:rPr>
        <w:t>runs.</w:t>
      </w:r>
    </w:p>
    <w:p w14:paraId="300A75A5" w14:textId="77777777" w:rsidR="00451BE1" w:rsidRDefault="00451BE1">
      <w:pPr>
        <w:pStyle w:val="BodyText"/>
        <w:spacing w:before="83"/>
      </w:pPr>
    </w:p>
    <w:p w14:paraId="1C50182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Feature importance rankings showed minimal </w:t>
      </w:r>
      <w:r>
        <w:rPr>
          <w:spacing w:val="-2"/>
          <w:sz w:val="24"/>
        </w:rPr>
        <w:t>variation.</w:t>
      </w:r>
    </w:p>
    <w:p w14:paraId="47BB6882" w14:textId="77777777" w:rsidR="00451BE1" w:rsidRDefault="00451BE1">
      <w:pPr>
        <w:pStyle w:val="BodyText"/>
        <w:spacing w:before="83"/>
      </w:pPr>
    </w:p>
    <w:p w14:paraId="7BA522F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Pipeline structure ensured reproducibility of </w:t>
      </w:r>
      <w:r>
        <w:rPr>
          <w:spacing w:val="-2"/>
          <w:sz w:val="24"/>
        </w:rPr>
        <w:t>results.</w:t>
      </w:r>
    </w:p>
    <w:p w14:paraId="093BFCA2" w14:textId="77777777" w:rsidR="00451BE1" w:rsidRDefault="00451BE1">
      <w:pPr>
        <w:pStyle w:val="BodyText"/>
        <w:spacing w:before="5"/>
      </w:pPr>
    </w:p>
    <w:p w14:paraId="5D5799A8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31/12/25</w:t>
      </w:r>
    </w:p>
    <w:p w14:paraId="04AEB4D3" w14:textId="77777777" w:rsidR="00451BE1" w:rsidRDefault="00451BE1">
      <w:pPr>
        <w:pStyle w:val="BodyText"/>
        <w:spacing w:before="7"/>
        <w:rPr>
          <w:rFonts w:ascii="Arial"/>
          <w:b/>
          <w:sz w:val="32"/>
        </w:rPr>
      </w:pPr>
    </w:p>
    <w:p w14:paraId="3D5BC09E" w14:textId="77777777" w:rsidR="00451BE1" w:rsidRDefault="00000000">
      <w:pPr>
        <w:ind w:left="359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(New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Year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03F94F8F" w14:textId="77777777" w:rsidR="00451BE1" w:rsidRDefault="00000000">
      <w:pPr>
        <w:pStyle w:val="Heading3"/>
        <w:spacing w:before="289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1/1/26</w:t>
      </w:r>
    </w:p>
    <w:p w14:paraId="0E6DD27B" w14:textId="77777777" w:rsidR="00451BE1" w:rsidRDefault="00000000">
      <w:pPr>
        <w:spacing w:before="295"/>
        <w:ind w:left="359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(New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Year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26306EA2" w14:textId="77777777" w:rsidR="00451BE1" w:rsidRDefault="00451BE1">
      <w:pPr>
        <w:pStyle w:val="BodyText"/>
        <w:spacing w:before="86"/>
        <w:rPr>
          <w:sz w:val="28"/>
        </w:rPr>
      </w:pPr>
    </w:p>
    <w:p w14:paraId="2B110E4D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2/1/26</w:t>
      </w:r>
    </w:p>
    <w:p w14:paraId="485E6475" w14:textId="77777777" w:rsidR="00451BE1" w:rsidRDefault="00000000">
      <w:pPr>
        <w:pStyle w:val="BodyText"/>
        <w:spacing w:before="295" w:line="276" w:lineRule="auto"/>
        <w:ind w:left="359"/>
      </w:pP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backend </w:t>
      </w:r>
      <w:r>
        <w:rPr>
          <w:spacing w:val="-2"/>
        </w:rPr>
        <w:t>service.</w:t>
      </w:r>
    </w:p>
    <w:p w14:paraId="6840B717" w14:textId="77777777" w:rsidR="00451BE1" w:rsidRDefault="00000000">
      <w:pPr>
        <w:pStyle w:val="Heading7"/>
        <w:spacing w:before="240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5BCDE5A" w14:textId="77777777" w:rsidR="00451BE1" w:rsidRDefault="00451BE1">
      <w:pPr>
        <w:pStyle w:val="Heading7"/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09AAD2E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Reviewed Module 5 requirements from the project </w:t>
      </w:r>
      <w:r>
        <w:rPr>
          <w:spacing w:val="-2"/>
          <w:sz w:val="24"/>
        </w:rPr>
        <w:t>document:</w:t>
      </w:r>
    </w:p>
    <w:p w14:paraId="7968AD58" w14:textId="77777777" w:rsidR="00451BE1" w:rsidRDefault="00451BE1">
      <w:pPr>
        <w:pStyle w:val="BodyText"/>
        <w:spacing w:before="82"/>
      </w:pPr>
    </w:p>
    <w:p w14:paraId="3FCEFE3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Accept exoplanet data as </w:t>
      </w:r>
      <w:r>
        <w:rPr>
          <w:spacing w:val="-2"/>
          <w:sz w:val="24"/>
        </w:rPr>
        <w:t>input</w:t>
      </w:r>
    </w:p>
    <w:p w14:paraId="02FC019E" w14:textId="77777777" w:rsidR="00451BE1" w:rsidRDefault="00451BE1">
      <w:pPr>
        <w:pStyle w:val="BodyText"/>
        <w:spacing w:before="83"/>
      </w:pPr>
    </w:p>
    <w:p w14:paraId="18D6B842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Return habitability prediction and </w:t>
      </w:r>
      <w:r>
        <w:rPr>
          <w:spacing w:val="-2"/>
          <w:sz w:val="24"/>
        </w:rPr>
        <w:t>probability</w:t>
      </w:r>
    </w:p>
    <w:p w14:paraId="006775C1" w14:textId="77777777" w:rsidR="00451BE1" w:rsidRDefault="00451BE1">
      <w:pPr>
        <w:pStyle w:val="BodyText"/>
        <w:spacing w:before="83"/>
      </w:pPr>
    </w:p>
    <w:p w14:paraId="1C1D12F4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Use JSON-based </w:t>
      </w:r>
      <w:r>
        <w:rPr>
          <w:spacing w:val="-2"/>
          <w:sz w:val="24"/>
        </w:rPr>
        <w:t>communication</w:t>
      </w:r>
    </w:p>
    <w:p w14:paraId="226CEA11" w14:textId="77777777" w:rsidR="00451BE1" w:rsidRDefault="00451BE1">
      <w:pPr>
        <w:pStyle w:val="BodyText"/>
        <w:spacing w:before="83"/>
      </w:pPr>
    </w:p>
    <w:p w14:paraId="475C64B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Studied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(GET,</w:t>
      </w:r>
      <w:r>
        <w:rPr>
          <w:spacing w:val="-2"/>
          <w:sz w:val="24"/>
        </w:rPr>
        <w:t xml:space="preserve"> POST).</w:t>
      </w:r>
    </w:p>
    <w:p w14:paraId="3E90B8D1" w14:textId="77777777" w:rsidR="00451BE1" w:rsidRDefault="00451BE1">
      <w:pPr>
        <w:pStyle w:val="BodyText"/>
        <w:spacing w:before="82"/>
      </w:pPr>
    </w:p>
    <w:p w14:paraId="510EF8D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Designed a simple API </w:t>
      </w:r>
      <w:r>
        <w:rPr>
          <w:spacing w:val="-2"/>
          <w:sz w:val="24"/>
        </w:rPr>
        <w:t>flow:</w:t>
      </w:r>
    </w:p>
    <w:p w14:paraId="466C9AC2" w14:textId="77777777" w:rsidR="00451BE1" w:rsidRDefault="00451BE1">
      <w:pPr>
        <w:pStyle w:val="BodyText"/>
        <w:spacing w:before="82"/>
      </w:pPr>
    </w:p>
    <w:p w14:paraId="4F79D1BA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Client sends planetary and stellar </w:t>
      </w:r>
      <w:r>
        <w:rPr>
          <w:spacing w:val="-2"/>
          <w:sz w:val="24"/>
        </w:rPr>
        <w:t>parameters</w:t>
      </w:r>
    </w:p>
    <w:p w14:paraId="0F6FB0D4" w14:textId="77777777" w:rsidR="00451BE1" w:rsidRDefault="00451BE1">
      <w:pPr>
        <w:pStyle w:val="BodyText"/>
        <w:spacing w:before="83"/>
      </w:pPr>
    </w:p>
    <w:p w14:paraId="4ADF69D7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Backend processes input using trained ML </w:t>
      </w:r>
      <w:r>
        <w:rPr>
          <w:spacing w:val="-2"/>
          <w:sz w:val="24"/>
        </w:rPr>
        <w:t>pipeline</w:t>
      </w:r>
    </w:p>
    <w:p w14:paraId="77EC391D" w14:textId="77777777" w:rsidR="00451BE1" w:rsidRDefault="00451BE1">
      <w:pPr>
        <w:pStyle w:val="BodyText"/>
        <w:spacing w:before="83"/>
      </w:pPr>
    </w:p>
    <w:p w14:paraId="3C580FD6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API returns prediction </w:t>
      </w:r>
      <w:r>
        <w:rPr>
          <w:spacing w:val="-2"/>
          <w:sz w:val="24"/>
        </w:rPr>
        <w:t>results</w:t>
      </w:r>
    </w:p>
    <w:p w14:paraId="196459CA" w14:textId="77777777" w:rsidR="00451BE1" w:rsidRDefault="00451BE1">
      <w:pPr>
        <w:pStyle w:val="BodyText"/>
        <w:spacing w:before="109"/>
      </w:pPr>
    </w:p>
    <w:p w14:paraId="39D5541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required input features based on the final model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model.ipynb</w:t>
      </w:r>
      <w:r>
        <w:rPr>
          <w:spacing w:val="-2"/>
          <w:sz w:val="24"/>
        </w:rPr>
        <w:t>).</w:t>
      </w:r>
    </w:p>
    <w:p w14:paraId="480757DC" w14:textId="77777777" w:rsidR="00451BE1" w:rsidRDefault="00451BE1">
      <w:pPr>
        <w:pStyle w:val="BodyText"/>
      </w:pPr>
    </w:p>
    <w:p w14:paraId="5CC26F88" w14:textId="77777777" w:rsidR="00451BE1" w:rsidRDefault="00451BE1">
      <w:pPr>
        <w:pStyle w:val="BodyText"/>
        <w:spacing w:before="46"/>
      </w:pPr>
    </w:p>
    <w:p w14:paraId="2A3DA1BA" w14:textId="77777777" w:rsidR="00451BE1" w:rsidRDefault="00000000">
      <w:pPr>
        <w:pStyle w:val="Heading7"/>
      </w:pPr>
      <w:r>
        <w:t xml:space="preserve">Learning </w:t>
      </w:r>
      <w:r>
        <w:rPr>
          <w:spacing w:val="-2"/>
        </w:rPr>
        <w:t>Outcomes:</w:t>
      </w:r>
    </w:p>
    <w:p w14:paraId="197236F0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4DB24AE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 learned the basics of REST </w:t>
      </w:r>
      <w:r>
        <w:rPr>
          <w:spacing w:val="-2"/>
          <w:sz w:val="24"/>
        </w:rPr>
        <w:t>architecture.</w:t>
      </w:r>
    </w:p>
    <w:p w14:paraId="4BF0AF8D" w14:textId="77777777" w:rsidR="00451BE1" w:rsidRDefault="00451BE1">
      <w:pPr>
        <w:pStyle w:val="BodyText"/>
        <w:spacing w:before="83"/>
      </w:pPr>
    </w:p>
    <w:p w14:paraId="6B8B851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Understood why ML prediction APIs should use POST </w:t>
      </w:r>
      <w:r>
        <w:rPr>
          <w:spacing w:val="-2"/>
          <w:sz w:val="24"/>
        </w:rPr>
        <w:t>requests.</w:t>
      </w:r>
    </w:p>
    <w:p w14:paraId="627CDD00" w14:textId="77777777" w:rsidR="00451BE1" w:rsidRDefault="00451BE1">
      <w:pPr>
        <w:pStyle w:val="BodyText"/>
        <w:spacing w:before="83"/>
      </w:pPr>
    </w:p>
    <w:p w14:paraId="6B3744B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Gained clarity on separating backend logic from model </w:t>
      </w:r>
      <w:r>
        <w:rPr>
          <w:spacing w:val="-2"/>
          <w:sz w:val="24"/>
        </w:rPr>
        <w:t>training.</w:t>
      </w:r>
    </w:p>
    <w:p w14:paraId="4253A952" w14:textId="77777777" w:rsidR="00451BE1" w:rsidRDefault="00451BE1">
      <w:pPr>
        <w:pStyle w:val="BodyText"/>
        <w:spacing w:before="165"/>
      </w:pPr>
    </w:p>
    <w:p w14:paraId="1E93996A" w14:textId="77777777" w:rsidR="00451BE1" w:rsidRDefault="00000000">
      <w:pPr>
        <w:pStyle w:val="Heading1"/>
      </w:pPr>
      <w:r>
        <w:t>MODULE</w:t>
      </w:r>
      <w:r>
        <w:rPr>
          <w:spacing w:val="-1"/>
        </w:rPr>
        <w:t xml:space="preserve"> </w:t>
      </w:r>
      <w:r>
        <w:t>6:</w:t>
      </w:r>
      <w:r>
        <w:rPr>
          <w:spacing w:val="54"/>
          <w:w w:val="150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1F713D32" w14:textId="77777777" w:rsidR="00451BE1" w:rsidRDefault="00000000">
      <w:pPr>
        <w:pStyle w:val="Heading3"/>
        <w:spacing w:before="429"/>
      </w:pPr>
      <w:r>
        <w:t>WEEK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5/1/26</w:t>
      </w:r>
    </w:p>
    <w:p w14:paraId="564557CB" w14:textId="77777777" w:rsidR="00451BE1" w:rsidRDefault="00000000">
      <w:pPr>
        <w:pStyle w:val="BodyText"/>
        <w:spacing w:before="296"/>
        <w:ind w:left="359"/>
      </w:pPr>
      <w:r>
        <w:t xml:space="preserve">Prepare the trained model for backend </w:t>
      </w:r>
      <w:r>
        <w:rPr>
          <w:spacing w:val="-2"/>
        </w:rPr>
        <w:t>integration.</w:t>
      </w:r>
    </w:p>
    <w:p w14:paraId="3D45DC2A" w14:textId="77777777" w:rsidR="00451BE1" w:rsidRDefault="00451BE1">
      <w:pPr>
        <w:pStyle w:val="BodyText"/>
        <w:spacing w:before="5"/>
      </w:pPr>
    </w:p>
    <w:p w14:paraId="3C1C13CB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C30391A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010B529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 w:line="360" w:lineRule="auto"/>
        <w:ind w:left="1079" w:right="1006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focused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frontend interface through a backend API.</w:t>
      </w:r>
    </w:p>
    <w:p w14:paraId="2A6B6064" w14:textId="77777777" w:rsidR="00451BE1" w:rsidRDefault="00451BE1">
      <w:pPr>
        <w:pStyle w:val="ListParagraph"/>
        <w:spacing w:line="360" w:lineRule="auto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745D9C6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06"/>
        <w:ind w:left="1079"/>
        <w:rPr>
          <w:sz w:val="24"/>
        </w:rPr>
      </w:pPr>
      <w:r>
        <w:rPr>
          <w:sz w:val="24"/>
        </w:rPr>
        <w:lastRenderedPageBreak/>
        <w:t xml:space="preserve">Reviewed the final </w:t>
      </w:r>
      <w:r>
        <w:rPr>
          <w:rFonts w:ascii="Courier New" w:hAnsi="Courier New"/>
          <w:color w:val="178037"/>
          <w:sz w:val="24"/>
        </w:rPr>
        <w:t>model.ipynb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identified:</w:t>
      </w:r>
    </w:p>
    <w:p w14:paraId="46459948" w14:textId="77777777" w:rsidR="00451BE1" w:rsidRDefault="00451BE1">
      <w:pPr>
        <w:pStyle w:val="BodyText"/>
        <w:spacing w:before="115"/>
      </w:pPr>
    </w:p>
    <w:p w14:paraId="7716456E" w14:textId="77777777" w:rsidR="00451BE1" w:rsidRDefault="00000000">
      <w:pPr>
        <w:pStyle w:val="BodyText"/>
        <w:ind w:left="1079"/>
      </w:pPr>
      <w:r>
        <w:t xml:space="preserve">Final selected </w:t>
      </w:r>
      <w:r>
        <w:rPr>
          <w:spacing w:val="-2"/>
        </w:rPr>
        <w:t>features</w:t>
      </w:r>
    </w:p>
    <w:p w14:paraId="2C728AD8" w14:textId="77777777" w:rsidR="00451BE1" w:rsidRDefault="00000000">
      <w:pPr>
        <w:pStyle w:val="BodyText"/>
        <w:spacing w:before="138" w:line="360" w:lineRule="auto"/>
        <w:ind w:left="1079" w:right="3728"/>
      </w:pPr>
      <w:r>
        <w:t>Preprocessing steps required during inference Best-performing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deployment</w:t>
      </w:r>
    </w:p>
    <w:p w14:paraId="414539F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40"/>
        <w:ind w:left="1079"/>
        <w:rPr>
          <w:sz w:val="24"/>
        </w:rPr>
      </w:pPr>
      <w:r>
        <w:rPr>
          <w:sz w:val="24"/>
        </w:rPr>
        <w:t xml:space="preserve">Finalized the Flask REST API for habitability </w:t>
      </w:r>
      <w:r>
        <w:rPr>
          <w:spacing w:val="-2"/>
          <w:sz w:val="24"/>
        </w:rPr>
        <w:t>prediction.</w:t>
      </w:r>
    </w:p>
    <w:p w14:paraId="17CC923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65"/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color w:val="178037"/>
          <w:sz w:val="24"/>
        </w:rPr>
        <w:t>model.pkl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loads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runtime.</w:t>
      </w:r>
    </w:p>
    <w:p w14:paraId="1E13172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77"/>
        <w:ind w:left="1079"/>
        <w:rPr>
          <w:sz w:val="24"/>
        </w:rPr>
      </w:pP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trained models are serialized using </w:t>
      </w:r>
      <w:r>
        <w:rPr>
          <w:rFonts w:ascii="Courier New" w:hAnsi="Courier New"/>
          <w:color w:val="178037"/>
          <w:spacing w:val="-2"/>
          <w:sz w:val="24"/>
        </w:rPr>
        <w:t>joblib</w:t>
      </w:r>
      <w:r>
        <w:rPr>
          <w:spacing w:val="-2"/>
          <w:sz w:val="24"/>
        </w:rPr>
        <w:t>.</w:t>
      </w:r>
    </w:p>
    <w:p w14:paraId="5D6B5F8C" w14:textId="77777777" w:rsidR="00451BE1" w:rsidRDefault="00451BE1">
      <w:pPr>
        <w:pStyle w:val="BodyText"/>
        <w:spacing w:before="115"/>
      </w:pPr>
    </w:p>
    <w:p w14:paraId="7B3D62C9" w14:textId="77777777" w:rsidR="00451BE1" w:rsidRDefault="00000000">
      <w:pPr>
        <w:pStyle w:val="BodyText"/>
        <w:spacing w:before="1"/>
        <w:ind w:left="359"/>
      </w:pPr>
      <w:r>
        <w:t xml:space="preserve">Ensured that the API </w:t>
      </w:r>
      <w:r>
        <w:rPr>
          <w:spacing w:val="-2"/>
        </w:rPr>
        <w:t>returns:</w:t>
      </w:r>
    </w:p>
    <w:p w14:paraId="7D03AC8E" w14:textId="77777777" w:rsidR="00451BE1" w:rsidRDefault="00451BE1">
      <w:pPr>
        <w:pStyle w:val="BodyText"/>
        <w:spacing w:before="5"/>
      </w:pPr>
    </w:p>
    <w:p w14:paraId="10FFC76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Habitability class (Habitable / Non-</w:t>
      </w:r>
      <w:r>
        <w:rPr>
          <w:spacing w:val="-2"/>
          <w:sz w:val="24"/>
        </w:rPr>
        <w:t>Habitable)</w:t>
      </w:r>
    </w:p>
    <w:p w14:paraId="3F90E7EC" w14:textId="77777777" w:rsidR="00451BE1" w:rsidRDefault="00451BE1">
      <w:pPr>
        <w:pStyle w:val="BodyText"/>
        <w:spacing w:before="83"/>
      </w:pPr>
    </w:p>
    <w:p w14:paraId="351E231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Habitability probability </w:t>
      </w:r>
      <w:r>
        <w:rPr>
          <w:spacing w:val="-2"/>
          <w:sz w:val="24"/>
        </w:rPr>
        <w:t>score.</w:t>
      </w:r>
    </w:p>
    <w:p w14:paraId="6035522B" w14:textId="77777777" w:rsidR="00451BE1" w:rsidRDefault="00451BE1">
      <w:pPr>
        <w:pStyle w:val="BodyText"/>
        <w:spacing w:before="5"/>
      </w:pPr>
    </w:p>
    <w:p w14:paraId="789E1E86" w14:textId="77777777" w:rsidR="00451BE1" w:rsidRDefault="00000000">
      <w:pPr>
        <w:pStyle w:val="Heading6"/>
      </w:pPr>
      <w:r>
        <w:rPr>
          <w:spacing w:val="-2"/>
        </w:rPr>
        <w:t>Observations:</w:t>
      </w:r>
    </w:p>
    <w:p w14:paraId="6505F1E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85"/>
        <w:ind w:left="1079"/>
        <w:rPr>
          <w:sz w:val="24"/>
        </w:rPr>
      </w:pPr>
      <w:r>
        <w:rPr>
          <w:sz w:val="24"/>
        </w:rPr>
        <w:t xml:space="preserve">Understood the importance of separating </w:t>
      </w:r>
      <w:r>
        <w:rPr>
          <w:rFonts w:ascii="Arial" w:hAnsi="Arial"/>
          <w:b/>
          <w:sz w:val="24"/>
        </w:rPr>
        <w:t xml:space="preserve">training logic </w:t>
      </w:r>
      <w:r>
        <w:rPr>
          <w:sz w:val="24"/>
        </w:rPr>
        <w:t xml:space="preserve">from </w:t>
      </w:r>
      <w:r>
        <w:rPr>
          <w:rFonts w:ascii="Arial" w:hAnsi="Arial"/>
          <w:b/>
          <w:sz w:val="24"/>
        </w:rPr>
        <w:t xml:space="preserve">inference </w:t>
      </w:r>
      <w:r>
        <w:rPr>
          <w:rFonts w:ascii="Arial" w:hAnsi="Arial"/>
          <w:b/>
          <w:spacing w:val="-2"/>
          <w:sz w:val="24"/>
        </w:rPr>
        <w:t>logic</w:t>
      </w:r>
      <w:r>
        <w:rPr>
          <w:spacing w:val="-2"/>
          <w:sz w:val="24"/>
        </w:rPr>
        <w:t>.</w:t>
      </w:r>
    </w:p>
    <w:p w14:paraId="301D915E" w14:textId="77777777" w:rsidR="00451BE1" w:rsidRDefault="00451BE1">
      <w:pPr>
        <w:pStyle w:val="BodyText"/>
      </w:pPr>
    </w:p>
    <w:p w14:paraId="795E9F4F" w14:textId="77777777" w:rsidR="00451BE1" w:rsidRDefault="00451BE1">
      <w:pPr>
        <w:pStyle w:val="BodyText"/>
      </w:pPr>
    </w:p>
    <w:p w14:paraId="3E12839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line="360" w:lineRule="auto"/>
        <w:ind w:left="1079" w:right="673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5"/>
          <w:sz w:val="24"/>
        </w:rPr>
        <w:t xml:space="preserve"> </w:t>
      </w:r>
      <w:r>
        <w:rPr>
          <w:sz w:val="24"/>
        </w:rPr>
        <w:t>applied during prediction.</w:t>
      </w:r>
    </w:p>
    <w:p w14:paraId="674E6B34" w14:textId="77777777" w:rsidR="00451BE1" w:rsidRDefault="00451BE1">
      <w:pPr>
        <w:pStyle w:val="BodyText"/>
        <w:spacing w:before="138"/>
      </w:pPr>
    </w:p>
    <w:p w14:paraId="46738AB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Learned how incorrect feature ordering or missing features can break </w:t>
      </w:r>
      <w:r>
        <w:rPr>
          <w:spacing w:val="-2"/>
          <w:sz w:val="24"/>
        </w:rPr>
        <w:t>inference.</w:t>
      </w:r>
    </w:p>
    <w:p w14:paraId="599CC294" w14:textId="77777777" w:rsidR="00451BE1" w:rsidRDefault="00451BE1">
      <w:pPr>
        <w:pStyle w:val="BodyText"/>
      </w:pPr>
    </w:p>
    <w:p w14:paraId="6DE18187" w14:textId="77777777" w:rsidR="00451BE1" w:rsidRDefault="00451BE1">
      <w:pPr>
        <w:pStyle w:val="BodyText"/>
        <w:spacing w:before="240"/>
      </w:pPr>
    </w:p>
    <w:p w14:paraId="7F33091B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6/1/26</w:t>
      </w:r>
    </w:p>
    <w:p w14:paraId="63F154C1" w14:textId="77777777" w:rsidR="00451BE1" w:rsidRDefault="00000000">
      <w:pPr>
        <w:pStyle w:val="BodyText"/>
        <w:spacing w:before="295"/>
        <w:ind w:left="359"/>
      </w:pPr>
      <w:r>
        <w:t xml:space="preserve">I implemented the backend REST API using </w:t>
      </w:r>
      <w:r>
        <w:rPr>
          <w:spacing w:val="-2"/>
        </w:rPr>
        <w:t>Flask.</w:t>
      </w:r>
    </w:p>
    <w:p w14:paraId="3C4D6B5F" w14:textId="77777777" w:rsidR="00451BE1" w:rsidRDefault="00451BE1">
      <w:pPr>
        <w:pStyle w:val="BodyText"/>
        <w:spacing w:before="128"/>
      </w:pPr>
    </w:p>
    <w:p w14:paraId="011CEDA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</w:pPr>
      <w:r>
        <w:rPr>
          <w:sz w:val="24"/>
        </w:rPr>
        <w:t xml:space="preserve">Created a Flask application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app.py</w:t>
      </w:r>
      <w:r>
        <w:rPr>
          <w:spacing w:val="-2"/>
          <w:sz w:val="24"/>
        </w:rPr>
        <w:t>).</w:t>
      </w:r>
    </w:p>
    <w:p w14:paraId="4DD53CB0" w14:textId="77777777" w:rsidR="00451BE1" w:rsidRDefault="00451BE1">
      <w:pPr>
        <w:pStyle w:val="BodyText"/>
      </w:pPr>
    </w:p>
    <w:p w14:paraId="088607CE" w14:textId="77777777" w:rsidR="00451BE1" w:rsidRDefault="00451BE1">
      <w:pPr>
        <w:pStyle w:val="BodyText"/>
        <w:spacing w:before="39"/>
      </w:pPr>
    </w:p>
    <w:p w14:paraId="18E61CF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</w:pPr>
      <w:r>
        <w:rPr>
          <w:sz w:val="24"/>
        </w:rPr>
        <w:t xml:space="preserve">Loaded the trained model using </w:t>
      </w:r>
      <w:r>
        <w:rPr>
          <w:rFonts w:ascii="Courier New" w:hAnsi="Courier New"/>
          <w:color w:val="178037"/>
          <w:spacing w:val="-2"/>
          <w:sz w:val="24"/>
        </w:rPr>
        <w:t>joblib</w:t>
      </w:r>
      <w:r>
        <w:rPr>
          <w:spacing w:val="-2"/>
          <w:sz w:val="24"/>
        </w:rPr>
        <w:t>.</w:t>
      </w:r>
    </w:p>
    <w:p w14:paraId="4EF0F861" w14:textId="77777777" w:rsidR="00451BE1" w:rsidRDefault="00451BE1">
      <w:pPr>
        <w:pStyle w:val="ListParagraph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0D758F3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06"/>
        <w:ind w:left="1079"/>
      </w:pPr>
      <w:r>
        <w:rPr>
          <w:sz w:val="24"/>
        </w:rPr>
        <w:lastRenderedPageBreak/>
        <w:t xml:space="preserve">Defined a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endpoint </w:t>
      </w:r>
      <w:r>
        <w:rPr>
          <w:spacing w:val="-2"/>
          <w:sz w:val="24"/>
        </w:rPr>
        <w:t>that:</w:t>
      </w:r>
    </w:p>
    <w:p w14:paraId="7204BD25" w14:textId="77777777" w:rsidR="00451BE1" w:rsidRDefault="00451BE1">
      <w:pPr>
        <w:pStyle w:val="BodyText"/>
      </w:pPr>
    </w:p>
    <w:p w14:paraId="3AD9382A" w14:textId="77777777" w:rsidR="00451BE1" w:rsidRDefault="00451BE1">
      <w:pPr>
        <w:pStyle w:val="BodyText"/>
        <w:spacing w:before="13"/>
      </w:pPr>
    </w:p>
    <w:p w14:paraId="3A4C89AF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</w:pPr>
      <w:r>
        <w:rPr>
          <w:sz w:val="24"/>
        </w:rPr>
        <w:t xml:space="preserve">Accepts JSON </w:t>
      </w:r>
      <w:r>
        <w:rPr>
          <w:spacing w:val="-2"/>
          <w:sz w:val="24"/>
        </w:rPr>
        <w:t>input</w:t>
      </w:r>
    </w:p>
    <w:p w14:paraId="254AE407" w14:textId="77777777" w:rsidR="00451BE1" w:rsidRDefault="00451BE1">
      <w:pPr>
        <w:pStyle w:val="BodyText"/>
      </w:pPr>
    </w:p>
    <w:p w14:paraId="451AB822" w14:textId="77777777" w:rsidR="00451BE1" w:rsidRDefault="00451BE1">
      <w:pPr>
        <w:pStyle w:val="BodyText"/>
      </w:pPr>
    </w:p>
    <w:p w14:paraId="2D16D728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</w:pPr>
      <w:r>
        <w:rPr>
          <w:sz w:val="24"/>
        </w:rPr>
        <w:t xml:space="preserve">Extracts planetary and stellar </w:t>
      </w:r>
      <w:r>
        <w:rPr>
          <w:spacing w:val="-2"/>
          <w:sz w:val="24"/>
        </w:rPr>
        <w:t>parameters</w:t>
      </w:r>
    </w:p>
    <w:p w14:paraId="6048D519" w14:textId="77777777" w:rsidR="00451BE1" w:rsidRDefault="00451BE1">
      <w:pPr>
        <w:pStyle w:val="BodyText"/>
      </w:pPr>
    </w:p>
    <w:p w14:paraId="6524096E" w14:textId="77777777" w:rsidR="00451BE1" w:rsidRDefault="00451BE1">
      <w:pPr>
        <w:pStyle w:val="BodyText"/>
      </w:pPr>
    </w:p>
    <w:p w14:paraId="328AA9A3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</w:pPr>
      <w:r>
        <w:rPr>
          <w:sz w:val="24"/>
        </w:rPr>
        <w:t xml:space="preserve">Applies necessary </w:t>
      </w:r>
      <w:r>
        <w:rPr>
          <w:spacing w:val="-2"/>
          <w:sz w:val="24"/>
        </w:rPr>
        <w:t>preprocessing</w:t>
      </w:r>
    </w:p>
    <w:p w14:paraId="0C9AA28B" w14:textId="77777777" w:rsidR="00451BE1" w:rsidRDefault="00451BE1">
      <w:pPr>
        <w:pStyle w:val="BodyText"/>
      </w:pPr>
    </w:p>
    <w:p w14:paraId="235A572F" w14:textId="77777777" w:rsidR="00451BE1" w:rsidRDefault="00451BE1">
      <w:pPr>
        <w:pStyle w:val="BodyText"/>
      </w:pPr>
    </w:p>
    <w:p w14:paraId="5BCF71C0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</w:pPr>
      <w:r>
        <w:rPr>
          <w:sz w:val="24"/>
        </w:rPr>
        <w:t xml:space="preserve">Returns prediction and </w:t>
      </w:r>
      <w:r>
        <w:rPr>
          <w:spacing w:val="-2"/>
          <w:sz w:val="24"/>
        </w:rPr>
        <w:t>probability</w:t>
      </w:r>
    </w:p>
    <w:p w14:paraId="404BBE1F" w14:textId="77777777" w:rsidR="00451BE1" w:rsidRDefault="00451BE1">
      <w:pPr>
        <w:pStyle w:val="BodyText"/>
      </w:pPr>
    </w:p>
    <w:p w14:paraId="34C99044" w14:textId="77777777" w:rsidR="00451BE1" w:rsidRDefault="00451BE1">
      <w:pPr>
        <w:pStyle w:val="BodyText"/>
      </w:pPr>
    </w:p>
    <w:p w14:paraId="33B054D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</w:pPr>
      <w:r>
        <w:rPr>
          <w:sz w:val="24"/>
        </w:rPr>
        <w:t xml:space="preserve">Added a basic root endpoint to confirm API </w:t>
      </w:r>
      <w:r>
        <w:rPr>
          <w:spacing w:val="-2"/>
          <w:sz w:val="24"/>
        </w:rPr>
        <w:t>health.</w:t>
      </w:r>
    </w:p>
    <w:p w14:paraId="0EB3E200" w14:textId="77777777" w:rsidR="00451BE1" w:rsidRDefault="00451BE1">
      <w:pPr>
        <w:pStyle w:val="BodyText"/>
        <w:spacing w:before="102"/>
      </w:pPr>
    </w:p>
    <w:p w14:paraId="25F1D352" w14:textId="77777777" w:rsidR="00451BE1" w:rsidRDefault="00000000">
      <w:pPr>
        <w:pStyle w:val="Heading6"/>
      </w:pPr>
      <w:r>
        <w:rPr>
          <w:spacing w:val="-2"/>
        </w:rPr>
        <w:t>Observations:</w:t>
      </w:r>
    </w:p>
    <w:p w14:paraId="4944C8E8" w14:textId="77777777" w:rsidR="00451BE1" w:rsidRDefault="00451BE1">
      <w:pPr>
        <w:pStyle w:val="BodyText"/>
        <w:spacing w:before="91"/>
        <w:rPr>
          <w:rFonts w:ascii="Arial"/>
          <w:b/>
          <w:sz w:val="26"/>
        </w:rPr>
      </w:pPr>
    </w:p>
    <w:p w14:paraId="6EDC372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Learned how Flask handles HTTP requests and JSON </w:t>
      </w:r>
      <w:r>
        <w:rPr>
          <w:spacing w:val="-2"/>
          <w:sz w:val="24"/>
        </w:rPr>
        <w:t>payloads.</w:t>
      </w:r>
    </w:p>
    <w:p w14:paraId="113BFEC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Understood common API errors such </w:t>
      </w:r>
      <w:r>
        <w:rPr>
          <w:spacing w:val="-5"/>
          <w:sz w:val="24"/>
        </w:rPr>
        <w:t>as:</w:t>
      </w:r>
    </w:p>
    <w:p w14:paraId="45AAC43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Method not </w:t>
      </w:r>
      <w:r>
        <w:rPr>
          <w:spacing w:val="-2"/>
          <w:sz w:val="24"/>
        </w:rPr>
        <w:t>allowed</w:t>
      </w:r>
    </w:p>
    <w:p w14:paraId="4336E965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mismatch</w:t>
      </w:r>
    </w:p>
    <w:p w14:paraId="2CA498FD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38"/>
        <w:ind w:left="1799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inputs</w:t>
      </w:r>
    </w:p>
    <w:p w14:paraId="418DFED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Learned to debug API responses using terminal </w:t>
      </w:r>
      <w:r>
        <w:rPr>
          <w:spacing w:val="-2"/>
          <w:sz w:val="24"/>
        </w:rPr>
        <w:t>logs.</w:t>
      </w:r>
    </w:p>
    <w:p w14:paraId="7F75A11E" w14:textId="77777777" w:rsidR="00451BE1" w:rsidRDefault="00451BE1">
      <w:pPr>
        <w:pStyle w:val="BodyText"/>
        <w:spacing w:before="142"/>
      </w:pPr>
    </w:p>
    <w:p w14:paraId="5EB2EC24" w14:textId="77777777" w:rsidR="00451BE1" w:rsidRDefault="00000000">
      <w:pPr>
        <w:pStyle w:val="Heading6"/>
      </w:pPr>
      <w:r>
        <w:rPr>
          <w:spacing w:val="-2"/>
        </w:rPr>
        <w:t>Outcome:</w:t>
      </w:r>
    </w:p>
    <w:p w14:paraId="1119FED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56"/>
        <w:ind w:left="1079"/>
        <w:rPr>
          <w:sz w:val="24"/>
        </w:rPr>
      </w:pPr>
      <w:r>
        <w:rPr>
          <w:sz w:val="24"/>
        </w:rPr>
        <w:t xml:space="preserve">Backend API successfully running on </w:t>
      </w:r>
      <w:hyperlink r:id="rId20">
        <w:r>
          <w:rPr>
            <w:rFonts w:ascii="Courier New" w:hAnsi="Courier New"/>
            <w:color w:val="178037"/>
            <w:spacing w:val="-2"/>
            <w:sz w:val="24"/>
          </w:rPr>
          <w:t>http://localhost:5000</w:t>
        </w:r>
        <w:r>
          <w:rPr>
            <w:spacing w:val="-2"/>
            <w:sz w:val="24"/>
          </w:rPr>
          <w:t>.</w:t>
        </w:r>
      </w:hyperlink>
    </w:p>
    <w:p w14:paraId="2D515452" w14:textId="77777777" w:rsidR="00451BE1" w:rsidRDefault="00451BE1">
      <w:pPr>
        <w:pStyle w:val="BodyText"/>
      </w:pPr>
    </w:p>
    <w:p w14:paraId="241C90B4" w14:textId="77777777" w:rsidR="00451BE1" w:rsidRDefault="00451BE1">
      <w:pPr>
        <w:pStyle w:val="BodyText"/>
        <w:spacing w:before="13"/>
      </w:pPr>
    </w:p>
    <w:p w14:paraId="76E804B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Prediction endpoint responding correctly to </w:t>
      </w:r>
      <w:r>
        <w:rPr>
          <w:spacing w:val="-2"/>
          <w:sz w:val="24"/>
        </w:rPr>
        <w:t>requests.</w:t>
      </w:r>
    </w:p>
    <w:p w14:paraId="3E0A74BE" w14:textId="77777777" w:rsidR="00451BE1" w:rsidRDefault="00451BE1">
      <w:pPr>
        <w:pStyle w:val="BodyText"/>
        <w:spacing w:before="102"/>
      </w:pPr>
    </w:p>
    <w:p w14:paraId="322D6BC6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3(</w:t>
      </w:r>
      <w:r>
        <w:rPr>
          <w:spacing w:val="-1"/>
        </w:rPr>
        <w:t xml:space="preserve"> </w:t>
      </w:r>
      <w:r>
        <w:rPr>
          <w:spacing w:val="-2"/>
        </w:rPr>
        <w:t>7/1/26)</w:t>
      </w:r>
    </w:p>
    <w:p w14:paraId="138C611A" w14:textId="77777777" w:rsidR="00451BE1" w:rsidRDefault="00451BE1">
      <w:pPr>
        <w:pStyle w:val="BodyText"/>
        <w:spacing w:before="56"/>
        <w:rPr>
          <w:rFonts w:ascii="Arial"/>
          <w:b/>
          <w:sz w:val="32"/>
        </w:rPr>
      </w:pPr>
    </w:p>
    <w:p w14:paraId="0B75D194" w14:textId="77777777" w:rsidR="00451BE1" w:rsidRDefault="00000000">
      <w:pPr>
        <w:pStyle w:val="BodyText"/>
        <w:ind w:left="359"/>
      </w:pPr>
      <w:r>
        <w:t xml:space="preserve">I focused entirely on testing and validating the backend </w:t>
      </w:r>
      <w:r>
        <w:rPr>
          <w:spacing w:val="-4"/>
        </w:rPr>
        <w:t>API.</w:t>
      </w:r>
    </w:p>
    <w:p w14:paraId="41F5D7E8" w14:textId="77777777" w:rsidR="00451BE1" w:rsidRDefault="00451BE1">
      <w:pPr>
        <w:pStyle w:val="BodyText"/>
        <w:spacing w:before="32"/>
      </w:pPr>
    </w:p>
    <w:p w14:paraId="0F68C18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Tested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endpoint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40D49D73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37A91CF8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80"/>
        <w:ind w:left="1799"/>
        <w:rPr>
          <w:sz w:val="24"/>
        </w:rPr>
      </w:pPr>
      <w:r>
        <w:rPr>
          <w:spacing w:val="-2"/>
          <w:sz w:val="24"/>
        </w:rPr>
        <w:lastRenderedPageBreak/>
        <w:t>Postman</w:t>
      </w:r>
    </w:p>
    <w:p w14:paraId="6DC927EA" w14:textId="77777777" w:rsidR="00451BE1" w:rsidRDefault="00451BE1">
      <w:pPr>
        <w:pStyle w:val="BodyText"/>
        <w:spacing w:before="82"/>
      </w:pPr>
    </w:p>
    <w:p w14:paraId="590D2355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Browser-based </w:t>
      </w:r>
      <w:r>
        <w:rPr>
          <w:spacing w:val="-2"/>
          <w:sz w:val="24"/>
        </w:rPr>
        <w:t>requests</w:t>
      </w:r>
    </w:p>
    <w:p w14:paraId="6811604C" w14:textId="77777777" w:rsidR="00451BE1" w:rsidRDefault="00451BE1">
      <w:pPr>
        <w:pStyle w:val="BodyText"/>
        <w:spacing w:before="83"/>
      </w:pPr>
    </w:p>
    <w:p w14:paraId="7DA83D7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3A49FF3A" w14:textId="77777777" w:rsidR="00451BE1" w:rsidRDefault="00451BE1">
      <w:pPr>
        <w:pStyle w:val="BodyText"/>
        <w:spacing w:before="83"/>
      </w:pPr>
    </w:p>
    <w:p w14:paraId="43D1328E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API accepts valid numerical </w:t>
      </w:r>
      <w:r>
        <w:rPr>
          <w:spacing w:val="-2"/>
          <w:sz w:val="24"/>
        </w:rPr>
        <w:t>inputs</w:t>
      </w:r>
    </w:p>
    <w:p w14:paraId="4B8D4D4C" w14:textId="77777777" w:rsidR="00451BE1" w:rsidRDefault="00451BE1">
      <w:pPr>
        <w:pStyle w:val="BodyText"/>
        <w:spacing w:before="83"/>
      </w:pPr>
    </w:p>
    <w:p w14:paraId="06DB430A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Outputs include prediction label and </w:t>
      </w:r>
      <w:r>
        <w:rPr>
          <w:spacing w:val="-2"/>
          <w:sz w:val="24"/>
        </w:rPr>
        <w:t>probability</w:t>
      </w:r>
    </w:p>
    <w:p w14:paraId="24A795B9" w14:textId="77777777" w:rsidR="00451BE1" w:rsidRDefault="00451BE1">
      <w:pPr>
        <w:pStyle w:val="BodyText"/>
        <w:spacing w:before="82"/>
      </w:pPr>
    </w:p>
    <w:p w14:paraId="4C27B1CC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Fixed issues related </w:t>
      </w:r>
      <w:r>
        <w:rPr>
          <w:spacing w:val="-5"/>
          <w:sz w:val="24"/>
        </w:rPr>
        <w:t>to:</w:t>
      </w:r>
    </w:p>
    <w:p w14:paraId="29DCC5EA" w14:textId="77777777" w:rsidR="00451BE1" w:rsidRDefault="00451BE1">
      <w:pPr>
        <w:pStyle w:val="BodyText"/>
        <w:spacing w:before="82"/>
      </w:pPr>
    </w:p>
    <w:p w14:paraId="15A15D94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Incorrect request </w:t>
      </w:r>
      <w:r>
        <w:rPr>
          <w:spacing w:val="-2"/>
          <w:sz w:val="24"/>
        </w:rPr>
        <w:t>methods</w:t>
      </w:r>
    </w:p>
    <w:p w14:paraId="6A8FB9C0" w14:textId="77777777" w:rsidR="00451BE1" w:rsidRDefault="00451BE1">
      <w:pPr>
        <w:pStyle w:val="BodyText"/>
        <w:spacing w:before="83"/>
      </w:pPr>
    </w:p>
    <w:p w14:paraId="26D5E36D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Feature mismatch </w:t>
      </w:r>
      <w:r>
        <w:rPr>
          <w:spacing w:val="-2"/>
          <w:sz w:val="24"/>
        </w:rPr>
        <w:t>errors</w:t>
      </w:r>
    </w:p>
    <w:p w14:paraId="76829CEB" w14:textId="77777777" w:rsidR="00451BE1" w:rsidRDefault="00451BE1">
      <w:pPr>
        <w:pStyle w:val="BodyText"/>
        <w:spacing w:before="83"/>
      </w:pPr>
    </w:p>
    <w:p w14:paraId="0BCAD8C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Confirmed model stability across multiple test </w:t>
      </w:r>
      <w:r>
        <w:rPr>
          <w:spacing w:val="-2"/>
          <w:sz w:val="24"/>
        </w:rPr>
        <w:t>cases.</w:t>
      </w:r>
    </w:p>
    <w:p w14:paraId="7FEB62C5" w14:textId="77777777" w:rsidR="00451BE1" w:rsidRDefault="00451BE1">
      <w:pPr>
        <w:pStyle w:val="BodyText"/>
        <w:spacing w:before="5"/>
      </w:pPr>
    </w:p>
    <w:p w14:paraId="043911E9" w14:textId="77777777" w:rsidR="00451BE1" w:rsidRDefault="00000000">
      <w:pPr>
        <w:pStyle w:val="Heading6"/>
      </w:pPr>
      <w:r>
        <w:rPr>
          <w:spacing w:val="-2"/>
        </w:rPr>
        <w:t>Outcome:</w:t>
      </w:r>
    </w:p>
    <w:p w14:paraId="1C70D25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85"/>
        <w:ind w:left="1079"/>
        <w:rPr>
          <w:sz w:val="24"/>
        </w:rPr>
      </w:pPr>
      <w:r>
        <w:rPr>
          <w:sz w:val="24"/>
        </w:rPr>
        <w:t xml:space="preserve">Backend API confirmed to be stable and </w:t>
      </w:r>
      <w:r>
        <w:rPr>
          <w:spacing w:val="-2"/>
          <w:sz w:val="24"/>
        </w:rPr>
        <w:t>reliable.</w:t>
      </w:r>
    </w:p>
    <w:p w14:paraId="2F412985" w14:textId="77777777" w:rsidR="00451BE1" w:rsidRDefault="00451BE1">
      <w:pPr>
        <w:pStyle w:val="BodyText"/>
        <w:spacing w:before="83"/>
      </w:pPr>
    </w:p>
    <w:p w14:paraId="71E2A0B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Ready for frontend </w:t>
      </w:r>
      <w:r>
        <w:rPr>
          <w:spacing w:val="-2"/>
          <w:sz w:val="24"/>
        </w:rPr>
        <w:t>integration.</w:t>
      </w:r>
    </w:p>
    <w:p w14:paraId="1E3C7EAC" w14:textId="77777777" w:rsidR="00451BE1" w:rsidRDefault="00451BE1">
      <w:pPr>
        <w:pStyle w:val="BodyText"/>
        <w:spacing w:before="5"/>
      </w:pPr>
    </w:p>
    <w:p w14:paraId="11D45F6F" w14:textId="77777777" w:rsidR="00451BE1" w:rsidRDefault="00000000">
      <w:pPr>
        <w:pStyle w:val="Heading3"/>
        <w:spacing w:before="1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(8/1/26)</w:t>
      </w:r>
    </w:p>
    <w:p w14:paraId="1B5DDBBA" w14:textId="77777777" w:rsidR="00451BE1" w:rsidRDefault="00000000">
      <w:pPr>
        <w:spacing w:before="295"/>
        <w:ind w:left="359"/>
        <w:rPr>
          <w:sz w:val="24"/>
        </w:rPr>
      </w:pPr>
      <w:r>
        <w:rPr>
          <w:sz w:val="24"/>
        </w:rPr>
        <w:t xml:space="preserve">I worked on building the </w:t>
      </w:r>
      <w:r>
        <w:rPr>
          <w:rFonts w:ascii="Arial"/>
          <w:b/>
          <w:sz w:val="24"/>
        </w:rPr>
        <w:t xml:space="preserve">prediction interface </w:t>
      </w:r>
      <w:r>
        <w:rPr>
          <w:sz w:val="24"/>
        </w:rPr>
        <w:t xml:space="preserve">for </w:t>
      </w:r>
      <w:r>
        <w:rPr>
          <w:spacing w:val="-2"/>
          <w:sz w:val="24"/>
        </w:rPr>
        <w:t>users.</w:t>
      </w:r>
    </w:p>
    <w:p w14:paraId="7AC31D19" w14:textId="77777777" w:rsidR="00451BE1" w:rsidRDefault="00451BE1">
      <w:pPr>
        <w:pStyle w:val="BodyText"/>
        <w:spacing w:before="5"/>
      </w:pPr>
    </w:p>
    <w:p w14:paraId="2A40409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Designed a clean UI titled </w:t>
      </w:r>
      <w:r>
        <w:rPr>
          <w:rFonts w:ascii="Arial" w:hAnsi="Arial"/>
          <w:b/>
          <w:sz w:val="24"/>
        </w:rPr>
        <w:t xml:space="preserve">“Exoplanet Habitability </w:t>
      </w:r>
      <w:r>
        <w:rPr>
          <w:rFonts w:ascii="Arial" w:hAnsi="Arial"/>
          <w:b/>
          <w:spacing w:val="-2"/>
          <w:sz w:val="24"/>
        </w:rPr>
        <w:t>Explorer”</w:t>
      </w:r>
      <w:r>
        <w:rPr>
          <w:spacing w:val="-2"/>
          <w:sz w:val="24"/>
        </w:rPr>
        <w:t>.</w:t>
      </w:r>
    </w:p>
    <w:p w14:paraId="7DF9D782" w14:textId="77777777" w:rsidR="00451BE1" w:rsidRDefault="00451BE1">
      <w:pPr>
        <w:pStyle w:val="BodyText"/>
        <w:spacing w:before="83"/>
      </w:pPr>
    </w:p>
    <w:p w14:paraId="74CD987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Implemented input fields for key </w:t>
      </w:r>
      <w:r>
        <w:rPr>
          <w:spacing w:val="-2"/>
          <w:sz w:val="24"/>
        </w:rPr>
        <w:t>features:</w:t>
      </w:r>
    </w:p>
    <w:p w14:paraId="0E5E684B" w14:textId="77777777" w:rsidR="00451BE1" w:rsidRDefault="00451BE1">
      <w:pPr>
        <w:pStyle w:val="BodyText"/>
        <w:spacing w:before="83"/>
      </w:pPr>
    </w:p>
    <w:p w14:paraId="56D3CA1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15FD44E1" w14:textId="77777777" w:rsidR="00451BE1" w:rsidRDefault="00451BE1">
      <w:pPr>
        <w:pStyle w:val="BodyText"/>
        <w:spacing w:before="82"/>
      </w:pPr>
    </w:p>
    <w:p w14:paraId="304821C3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"/>
        <w:ind w:left="1799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Radius</w:t>
      </w:r>
    </w:p>
    <w:p w14:paraId="5A440E41" w14:textId="77777777" w:rsidR="00451BE1" w:rsidRDefault="00451BE1">
      <w:pPr>
        <w:pStyle w:val="BodyText"/>
        <w:spacing w:before="82"/>
      </w:pPr>
    </w:p>
    <w:p w14:paraId="7FE3BA56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Planet </w:t>
      </w:r>
      <w:r>
        <w:rPr>
          <w:spacing w:val="-4"/>
          <w:sz w:val="24"/>
        </w:rPr>
        <w:t>Mass</w:t>
      </w:r>
    </w:p>
    <w:p w14:paraId="5E707691" w14:textId="77777777" w:rsidR="00451BE1" w:rsidRDefault="00451BE1">
      <w:pPr>
        <w:pStyle w:val="BodyText"/>
        <w:spacing w:before="83"/>
      </w:pPr>
    </w:p>
    <w:p w14:paraId="1B81864C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5309E17B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3D1C1DA6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80"/>
        <w:ind w:left="1799"/>
        <w:rPr>
          <w:sz w:val="24"/>
        </w:rPr>
      </w:pPr>
      <w:r>
        <w:rPr>
          <w:sz w:val="24"/>
        </w:rPr>
        <w:lastRenderedPageBreak/>
        <w:t xml:space="preserve">Equilibrium </w:t>
      </w:r>
      <w:r>
        <w:rPr>
          <w:spacing w:val="-2"/>
          <w:sz w:val="24"/>
        </w:rPr>
        <w:t>Temperature</w:t>
      </w:r>
    </w:p>
    <w:p w14:paraId="7AAA4DB5" w14:textId="77777777" w:rsidR="00451BE1" w:rsidRDefault="00451BE1">
      <w:pPr>
        <w:pStyle w:val="BodyText"/>
        <w:spacing w:before="82"/>
      </w:pPr>
    </w:p>
    <w:p w14:paraId="727401E0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Temperature</w:t>
      </w:r>
    </w:p>
    <w:p w14:paraId="6778E895" w14:textId="77777777" w:rsidR="00451BE1" w:rsidRDefault="00451BE1">
      <w:pPr>
        <w:pStyle w:val="BodyText"/>
        <w:spacing w:before="83"/>
      </w:pPr>
    </w:p>
    <w:p w14:paraId="247F7FDC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Star </w:t>
      </w:r>
      <w:r>
        <w:rPr>
          <w:spacing w:val="-2"/>
          <w:sz w:val="24"/>
        </w:rPr>
        <w:t>Luminosity</w:t>
      </w:r>
    </w:p>
    <w:p w14:paraId="4A58EBB2" w14:textId="77777777" w:rsidR="00451BE1" w:rsidRDefault="00451BE1">
      <w:pPr>
        <w:pStyle w:val="BodyText"/>
        <w:spacing w:before="83"/>
      </w:pPr>
    </w:p>
    <w:p w14:paraId="5056DE29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>Star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(F/G/K/M)</w:t>
      </w:r>
    </w:p>
    <w:p w14:paraId="2F95A436" w14:textId="77777777" w:rsidR="00451BE1" w:rsidRDefault="00451BE1">
      <w:pPr>
        <w:pStyle w:val="BodyText"/>
        <w:spacing w:before="83"/>
      </w:pPr>
    </w:p>
    <w:p w14:paraId="1AC972E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Connected the frontend to the Flask backend using the API base </w:t>
      </w:r>
      <w:r>
        <w:rPr>
          <w:spacing w:val="-4"/>
          <w:sz w:val="24"/>
        </w:rPr>
        <w:t>URL.</w:t>
      </w:r>
    </w:p>
    <w:p w14:paraId="3D48CB40" w14:textId="77777777" w:rsidR="00451BE1" w:rsidRDefault="00451BE1">
      <w:pPr>
        <w:pStyle w:val="BodyText"/>
        <w:spacing w:before="82"/>
      </w:pPr>
    </w:p>
    <w:p w14:paraId="2CAA21D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Implemented the </w:t>
      </w:r>
      <w:r>
        <w:rPr>
          <w:rFonts w:ascii="Arial" w:hAnsi="Arial"/>
          <w:b/>
          <w:sz w:val="24"/>
        </w:rPr>
        <w:t xml:space="preserve">Predict </w:t>
      </w:r>
      <w:r>
        <w:rPr>
          <w:sz w:val="24"/>
        </w:rPr>
        <w:t xml:space="preserve">button to send inputs and display </w:t>
      </w:r>
      <w:r>
        <w:rPr>
          <w:spacing w:val="-2"/>
          <w:sz w:val="24"/>
        </w:rPr>
        <w:t>results.</w:t>
      </w:r>
    </w:p>
    <w:p w14:paraId="15E18C9A" w14:textId="77777777" w:rsidR="00451BE1" w:rsidRDefault="00451BE1">
      <w:pPr>
        <w:pStyle w:val="BodyText"/>
        <w:spacing w:before="5"/>
      </w:pPr>
    </w:p>
    <w:p w14:paraId="08DBB2B6" w14:textId="77777777" w:rsidR="00451BE1" w:rsidRDefault="00000000">
      <w:pPr>
        <w:pStyle w:val="Heading5"/>
      </w:pPr>
      <w:r>
        <w:rPr>
          <w:spacing w:val="-2"/>
        </w:rPr>
        <w:t>Observations:</w:t>
      </w:r>
    </w:p>
    <w:p w14:paraId="6F639D85" w14:textId="77777777" w:rsidR="00451BE1" w:rsidRDefault="00451BE1">
      <w:pPr>
        <w:pStyle w:val="BodyText"/>
        <w:spacing w:before="284"/>
        <w:rPr>
          <w:rFonts w:ascii="Arial"/>
          <w:b/>
          <w:sz w:val="28"/>
        </w:rPr>
      </w:pPr>
    </w:p>
    <w:p w14:paraId="5B9EFA5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6"/>
        </w:rPr>
      </w:pPr>
      <w:r>
        <w:rPr>
          <w:sz w:val="26"/>
        </w:rPr>
        <w:t>Learned</w:t>
      </w:r>
      <w:r>
        <w:rPr>
          <w:spacing w:val="-1"/>
          <w:sz w:val="26"/>
        </w:rPr>
        <w:t xml:space="preserve"> </w:t>
      </w: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frontend</w:t>
      </w:r>
      <w:r>
        <w:rPr>
          <w:spacing w:val="-1"/>
          <w:sz w:val="26"/>
        </w:rPr>
        <w:t xml:space="preserve"> </w:t>
      </w:r>
      <w:r>
        <w:rPr>
          <w:sz w:val="26"/>
        </w:rPr>
        <w:t>inputs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1"/>
          <w:sz w:val="26"/>
        </w:rPr>
        <w:t xml:space="preserve"> </w:t>
      </w:r>
      <w:r>
        <w:rPr>
          <w:sz w:val="26"/>
        </w:rPr>
        <w:t>strictly</w:t>
      </w:r>
      <w:r>
        <w:rPr>
          <w:spacing w:val="-1"/>
          <w:sz w:val="26"/>
        </w:rPr>
        <w:t xml:space="preserve"> </w:t>
      </w:r>
      <w:r>
        <w:rPr>
          <w:sz w:val="26"/>
        </w:rPr>
        <w:t>align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backend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expectations.</w:t>
      </w:r>
    </w:p>
    <w:p w14:paraId="7CF7B625" w14:textId="77777777" w:rsidR="00451BE1" w:rsidRDefault="00451BE1">
      <w:pPr>
        <w:pStyle w:val="BodyText"/>
        <w:spacing w:before="89"/>
        <w:rPr>
          <w:sz w:val="26"/>
        </w:rPr>
      </w:pPr>
    </w:p>
    <w:p w14:paraId="4613AD0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6"/>
        </w:rPr>
      </w:pPr>
      <w:r>
        <w:rPr>
          <w:sz w:val="26"/>
        </w:rPr>
        <w:t>Understood</w:t>
      </w:r>
      <w:r>
        <w:rPr>
          <w:spacing w:val="-1"/>
          <w:sz w:val="26"/>
        </w:rPr>
        <w:t xml:space="preserve"> </w:t>
      </w: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API</w:t>
      </w:r>
      <w:r>
        <w:rPr>
          <w:spacing w:val="-1"/>
          <w:sz w:val="26"/>
        </w:rPr>
        <w:t xml:space="preserve"> </w:t>
      </w:r>
      <w:r>
        <w:rPr>
          <w:sz w:val="26"/>
        </w:rPr>
        <w:t>responses</w:t>
      </w:r>
      <w:r>
        <w:rPr>
          <w:spacing w:val="-1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parsed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rendered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7BE14ACA" w14:textId="77777777" w:rsidR="00451BE1" w:rsidRDefault="00451BE1">
      <w:pPr>
        <w:pStyle w:val="BodyText"/>
        <w:spacing w:before="90"/>
        <w:rPr>
          <w:sz w:val="26"/>
        </w:rPr>
      </w:pPr>
    </w:p>
    <w:p w14:paraId="0CFF2D8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6"/>
        </w:rPr>
        <w:t>Realized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importance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8"/>
        </w:rPr>
        <w:t>defa</w:t>
      </w:r>
      <w:r>
        <w:rPr>
          <w:sz w:val="26"/>
        </w:rPr>
        <w:t>ult</w:t>
      </w:r>
      <w:r>
        <w:rPr>
          <w:spacing w:val="-1"/>
          <w:sz w:val="26"/>
        </w:rPr>
        <w:t xml:space="preserve"> </w:t>
      </w:r>
      <w:r>
        <w:rPr>
          <w:sz w:val="26"/>
        </w:rPr>
        <w:t>values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usability.</w:t>
      </w:r>
    </w:p>
    <w:p w14:paraId="34818D19" w14:textId="77777777" w:rsidR="00451BE1" w:rsidRDefault="00451BE1">
      <w:pPr>
        <w:pStyle w:val="BodyText"/>
        <w:rPr>
          <w:sz w:val="26"/>
        </w:rPr>
      </w:pPr>
    </w:p>
    <w:p w14:paraId="690ECCC0" w14:textId="77777777" w:rsidR="00451BE1" w:rsidRDefault="00451BE1">
      <w:pPr>
        <w:pStyle w:val="BodyText"/>
        <w:spacing w:before="274"/>
        <w:rPr>
          <w:sz w:val="26"/>
        </w:rPr>
      </w:pPr>
    </w:p>
    <w:p w14:paraId="77D1C554" w14:textId="77777777" w:rsidR="00451BE1" w:rsidRDefault="00000000">
      <w:pPr>
        <w:pStyle w:val="Heading6"/>
      </w:pPr>
      <w:r>
        <w:rPr>
          <w:spacing w:val="-2"/>
        </w:rPr>
        <w:t>Outcome:</w:t>
      </w:r>
    </w:p>
    <w:p w14:paraId="458C10B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85"/>
        <w:ind w:left="1079"/>
      </w:pPr>
      <w:r>
        <w:rPr>
          <w:sz w:val="24"/>
        </w:rPr>
        <w:t xml:space="preserve">Prediction interface </w:t>
      </w:r>
      <w:r>
        <w:rPr>
          <w:spacing w:val="-2"/>
          <w:sz w:val="24"/>
        </w:rPr>
        <w:t>completed.</w:t>
      </w:r>
    </w:p>
    <w:p w14:paraId="296A1738" w14:textId="77777777" w:rsidR="00451BE1" w:rsidRDefault="00451BE1">
      <w:pPr>
        <w:pStyle w:val="BodyText"/>
        <w:spacing w:before="83"/>
      </w:pPr>
    </w:p>
    <w:p w14:paraId="660997E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</w:pPr>
      <w:r>
        <w:rPr>
          <w:sz w:val="24"/>
        </w:rPr>
        <w:t xml:space="preserve">Users can input parameters and get real-time habitability </w:t>
      </w:r>
      <w:r>
        <w:rPr>
          <w:spacing w:val="-2"/>
          <w:sz w:val="24"/>
        </w:rPr>
        <w:t>predictions.</w:t>
      </w:r>
    </w:p>
    <w:p w14:paraId="191593F3" w14:textId="77777777" w:rsidR="00451BE1" w:rsidRDefault="00451BE1">
      <w:pPr>
        <w:pStyle w:val="BodyText"/>
        <w:spacing w:before="5"/>
      </w:pPr>
    </w:p>
    <w:p w14:paraId="6BD97DA2" w14:textId="77777777" w:rsidR="00451BE1" w:rsidRDefault="00000000">
      <w:pPr>
        <w:pStyle w:val="Heading3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rPr>
          <w:spacing w:val="-2"/>
        </w:rPr>
        <w:t>5(9/1/26)</w:t>
      </w:r>
    </w:p>
    <w:p w14:paraId="11B59E13" w14:textId="77777777" w:rsidR="00451BE1" w:rsidRDefault="00000000">
      <w:pPr>
        <w:spacing w:before="296"/>
        <w:ind w:left="359"/>
        <w:rPr>
          <w:sz w:val="26"/>
        </w:rPr>
      </w:pPr>
      <w:r>
        <w:rPr>
          <w:rFonts w:ascii="Arial"/>
          <w:b/>
          <w:sz w:val="24"/>
        </w:rPr>
        <w:t>F</w:t>
      </w:r>
      <w:r>
        <w:rPr>
          <w:sz w:val="26"/>
        </w:rPr>
        <w:t>ocused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validating</w:t>
      </w:r>
      <w:r>
        <w:rPr>
          <w:spacing w:val="-1"/>
          <w:sz w:val="26"/>
        </w:rPr>
        <w:t xml:space="preserve"> </w:t>
      </w:r>
      <w:r>
        <w:rPr>
          <w:sz w:val="26"/>
        </w:rPr>
        <w:t>outputs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analyzing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behavior.</w:t>
      </w:r>
    </w:p>
    <w:p w14:paraId="7F7DF9D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84"/>
        <w:ind w:left="1079"/>
        <w:rPr>
          <w:sz w:val="24"/>
        </w:rPr>
      </w:pPr>
      <w:r>
        <w:rPr>
          <w:sz w:val="24"/>
        </w:rPr>
        <w:t>Tested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parameters:</w:t>
      </w:r>
    </w:p>
    <w:p w14:paraId="1EE7B7FB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3A89D540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8"/>
        </w:tabs>
        <w:spacing w:before="60"/>
        <w:ind w:left="1798" w:hanging="359"/>
        <w:rPr>
          <w:sz w:val="36"/>
        </w:rPr>
      </w:pPr>
      <w:r>
        <w:rPr>
          <w:sz w:val="26"/>
        </w:rPr>
        <w:lastRenderedPageBreak/>
        <w:t>Earth-like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54C6D383" w14:textId="77777777" w:rsidR="00451BE1" w:rsidRDefault="00451BE1">
      <w:pPr>
        <w:pStyle w:val="BodyText"/>
        <w:spacing w:before="106"/>
        <w:rPr>
          <w:sz w:val="26"/>
        </w:rPr>
      </w:pPr>
    </w:p>
    <w:p w14:paraId="6AAD2B91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8"/>
        </w:tabs>
        <w:spacing w:before="1"/>
        <w:ind w:left="1798" w:hanging="359"/>
        <w:rPr>
          <w:sz w:val="36"/>
        </w:rPr>
      </w:pPr>
      <w:r>
        <w:rPr>
          <w:sz w:val="26"/>
        </w:rPr>
        <w:t>Extreme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106D57DC" w14:textId="77777777" w:rsidR="00451BE1" w:rsidRDefault="00451BE1">
      <w:pPr>
        <w:pStyle w:val="BodyText"/>
        <w:spacing w:before="106"/>
        <w:rPr>
          <w:sz w:val="26"/>
        </w:rPr>
      </w:pPr>
    </w:p>
    <w:p w14:paraId="4DD041E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Observed changes in prediction probability based </w:t>
      </w:r>
      <w:r>
        <w:rPr>
          <w:spacing w:val="-5"/>
          <w:sz w:val="24"/>
        </w:rPr>
        <w:t>on:</w:t>
      </w:r>
    </w:p>
    <w:p w14:paraId="497D107C" w14:textId="77777777" w:rsidR="00451BE1" w:rsidRDefault="00451BE1">
      <w:pPr>
        <w:pStyle w:val="BodyText"/>
        <w:spacing w:before="82"/>
      </w:pPr>
    </w:p>
    <w:p w14:paraId="5DEE4F85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8"/>
        </w:tabs>
        <w:ind w:left="1798" w:hanging="359"/>
        <w:rPr>
          <w:sz w:val="36"/>
        </w:rPr>
      </w:pPr>
      <w:r>
        <w:rPr>
          <w:spacing w:val="-2"/>
          <w:sz w:val="26"/>
        </w:rPr>
        <w:t>Temperature</w:t>
      </w:r>
    </w:p>
    <w:p w14:paraId="1A6D7F6E" w14:textId="77777777" w:rsidR="00451BE1" w:rsidRDefault="00451BE1">
      <w:pPr>
        <w:pStyle w:val="BodyText"/>
        <w:spacing w:before="107"/>
        <w:rPr>
          <w:sz w:val="26"/>
        </w:rPr>
      </w:pPr>
    </w:p>
    <w:p w14:paraId="75BE57D4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8"/>
        </w:tabs>
        <w:ind w:left="1798" w:hanging="359"/>
        <w:rPr>
          <w:sz w:val="36"/>
        </w:rPr>
      </w:pPr>
      <w:r>
        <w:rPr>
          <w:spacing w:val="-2"/>
          <w:sz w:val="26"/>
        </w:rPr>
        <w:t>Density</w:t>
      </w:r>
    </w:p>
    <w:p w14:paraId="223C5B0D" w14:textId="77777777" w:rsidR="00451BE1" w:rsidRDefault="00451BE1">
      <w:pPr>
        <w:pStyle w:val="BodyText"/>
        <w:spacing w:before="107"/>
        <w:rPr>
          <w:sz w:val="26"/>
        </w:rPr>
      </w:pPr>
    </w:p>
    <w:p w14:paraId="007DBF18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8"/>
        </w:tabs>
        <w:ind w:left="1798" w:hanging="359"/>
        <w:rPr>
          <w:sz w:val="36"/>
        </w:rPr>
      </w:pPr>
      <w:r>
        <w:rPr>
          <w:sz w:val="26"/>
        </w:rPr>
        <w:t>Stellar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parameters</w:t>
      </w:r>
    </w:p>
    <w:p w14:paraId="7318A620" w14:textId="77777777" w:rsidR="00451BE1" w:rsidRDefault="00451BE1">
      <w:pPr>
        <w:pStyle w:val="BodyText"/>
        <w:spacing w:before="107"/>
        <w:rPr>
          <w:sz w:val="26"/>
        </w:rPr>
      </w:pPr>
    </w:p>
    <w:p w14:paraId="13AA127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logically</w:t>
      </w:r>
      <w:r>
        <w:rPr>
          <w:spacing w:val="-2"/>
          <w:sz w:val="24"/>
        </w:rPr>
        <w:t xml:space="preserve"> consistent.</w:t>
      </w:r>
    </w:p>
    <w:p w14:paraId="7E9403F9" w14:textId="77777777" w:rsidR="00451BE1" w:rsidRDefault="00451BE1">
      <w:pPr>
        <w:pStyle w:val="BodyText"/>
        <w:spacing w:before="83"/>
      </w:pPr>
    </w:p>
    <w:p w14:paraId="0F695B0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Refined UI layout and output </w:t>
      </w:r>
      <w:r>
        <w:rPr>
          <w:spacing w:val="-2"/>
          <w:sz w:val="24"/>
        </w:rPr>
        <w:t>readability</w:t>
      </w:r>
    </w:p>
    <w:p w14:paraId="57D4C612" w14:textId="77777777" w:rsidR="00451BE1" w:rsidRDefault="00451BE1">
      <w:pPr>
        <w:pStyle w:val="BodyText"/>
      </w:pPr>
    </w:p>
    <w:p w14:paraId="18BF8DCA" w14:textId="77777777" w:rsidR="00451BE1" w:rsidRDefault="00451BE1">
      <w:pPr>
        <w:pStyle w:val="BodyText"/>
      </w:pPr>
    </w:p>
    <w:p w14:paraId="07AF2B6B" w14:textId="77777777" w:rsidR="00451BE1" w:rsidRDefault="00451BE1">
      <w:pPr>
        <w:pStyle w:val="BodyText"/>
        <w:spacing w:before="11"/>
      </w:pPr>
    </w:p>
    <w:p w14:paraId="662161B7" w14:textId="77777777" w:rsidR="00451BE1" w:rsidRDefault="00000000">
      <w:pPr>
        <w:pStyle w:val="Heading4"/>
      </w:pPr>
      <w:r>
        <w:rPr>
          <w:spacing w:val="-2"/>
        </w:rPr>
        <w:t>Observations:</w:t>
      </w:r>
    </w:p>
    <w:p w14:paraId="29AE8C0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92" w:line="360" w:lineRule="auto"/>
        <w:ind w:left="1079" w:right="1104"/>
        <w:rPr>
          <w:sz w:val="24"/>
        </w:rPr>
      </w:pPr>
      <w:r>
        <w:rPr>
          <w:sz w:val="24"/>
        </w:rPr>
        <w:t>Observed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5"/>
          <w:sz w:val="24"/>
        </w:rPr>
        <w:t xml:space="preserve"> </w:t>
      </w:r>
      <w:r>
        <w:rPr>
          <w:sz w:val="24"/>
        </w:rPr>
        <w:t>affect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habitability </w:t>
      </w:r>
      <w:r>
        <w:rPr>
          <w:spacing w:val="-2"/>
          <w:sz w:val="24"/>
        </w:rPr>
        <w:t>prediction.</w:t>
      </w:r>
    </w:p>
    <w:p w14:paraId="283E237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Feature importance visualizations not yet </w:t>
      </w:r>
      <w:r>
        <w:rPr>
          <w:spacing w:val="-2"/>
          <w:sz w:val="24"/>
        </w:rPr>
        <w:t>implemented</w:t>
      </w:r>
    </w:p>
    <w:p w14:paraId="72E32D9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38"/>
        <w:ind w:left="1079"/>
        <w:rPr>
          <w:sz w:val="24"/>
        </w:rPr>
      </w:pPr>
      <w:r>
        <w:rPr>
          <w:sz w:val="24"/>
        </w:rPr>
        <w:t xml:space="preserve">Model comparison and dataset visualization </w:t>
      </w:r>
      <w:r>
        <w:rPr>
          <w:spacing w:val="-2"/>
          <w:sz w:val="24"/>
        </w:rPr>
        <w:t>pending</w:t>
      </w:r>
    </w:p>
    <w:p w14:paraId="105833BA" w14:textId="77777777" w:rsidR="00451BE1" w:rsidRDefault="00451BE1">
      <w:pPr>
        <w:pStyle w:val="BodyText"/>
      </w:pPr>
    </w:p>
    <w:p w14:paraId="22C51973" w14:textId="77777777" w:rsidR="00451BE1" w:rsidRDefault="00451BE1">
      <w:pPr>
        <w:pStyle w:val="BodyText"/>
      </w:pPr>
    </w:p>
    <w:p w14:paraId="7E6E1110" w14:textId="77777777" w:rsidR="00451BE1" w:rsidRDefault="00451BE1">
      <w:pPr>
        <w:pStyle w:val="BodyText"/>
      </w:pPr>
    </w:p>
    <w:p w14:paraId="5F918D2B" w14:textId="77777777" w:rsidR="00451BE1" w:rsidRDefault="00451BE1">
      <w:pPr>
        <w:pStyle w:val="BodyText"/>
        <w:spacing w:before="148"/>
      </w:pPr>
    </w:p>
    <w:p w14:paraId="6DE19C49" w14:textId="77777777" w:rsidR="00451BE1" w:rsidRDefault="00000000">
      <w:pPr>
        <w:ind w:left="359"/>
        <w:rPr>
          <w:rFonts w:ascii="Arial"/>
          <w:b/>
          <w:sz w:val="34"/>
        </w:rPr>
      </w:pPr>
      <w:r>
        <w:rPr>
          <w:rFonts w:ascii="Arial"/>
          <w:b/>
          <w:sz w:val="34"/>
        </w:rPr>
        <w:t>WEEK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7: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Day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1(12/1/26)</w:t>
      </w:r>
    </w:p>
    <w:p w14:paraId="03358B6B" w14:textId="77777777" w:rsidR="00451BE1" w:rsidRDefault="00000000">
      <w:pPr>
        <w:pStyle w:val="Heading4"/>
        <w:spacing w:before="339"/>
      </w:pPr>
      <w:r>
        <w:t>Day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383234C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92" w:line="276" w:lineRule="auto"/>
        <w:ind w:left="1079" w:right="913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visualizations </w:t>
      </w:r>
      <w:r>
        <w:rPr>
          <w:spacing w:val="-2"/>
          <w:sz w:val="24"/>
        </w:rPr>
        <w:t>required.</w:t>
      </w:r>
    </w:p>
    <w:p w14:paraId="791EA262" w14:textId="77777777" w:rsidR="00451BE1" w:rsidRDefault="00451BE1">
      <w:pPr>
        <w:pStyle w:val="BodyText"/>
        <w:spacing w:before="41"/>
      </w:pPr>
    </w:p>
    <w:p w14:paraId="27488B6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Listed the important plots to be </w:t>
      </w:r>
      <w:r>
        <w:rPr>
          <w:spacing w:val="-2"/>
          <w:sz w:val="24"/>
        </w:rPr>
        <w:t>created:</w:t>
      </w:r>
    </w:p>
    <w:p w14:paraId="2517D2CB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1DFE8553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80"/>
        <w:ind w:left="1799"/>
        <w:rPr>
          <w:sz w:val="24"/>
        </w:rPr>
      </w:pPr>
      <w:r>
        <w:rPr>
          <w:sz w:val="24"/>
        </w:rPr>
        <w:lastRenderedPageBreak/>
        <w:t xml:space="preserve">Feature importance </w:t>
      </w:r>
      <w:r>
        <w:rPr>
          <w:spacing w:val="-2"/>
          <w:sz w:val="24"/>
        </w:rPr>
        <w:t>plots</w:t>
      </w:r>
    </w:p>
    <w:p w14:paraId="484D70E2" w14:textId="77777777" w:rsidR="00451BE1" w:rsidRDefault="00451BE1">
      <w:pPr>
        <w:pStyle w:val="BodyText"/>
        <w:spacing w:before="82"/>
      </w:pPr>
    </w:p>
    <w:p w14:paraId="5DF05CA0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Habitability score </w:t>
      </w:r>
      <w:r>
        <w:rPr>
          <w:spacing w:val="-2"/>
          <w:sz w:val="24"/>
        </w:rPr>
        <w:t>distribution</w:t>
      </w:r>
    </w:p>
    <w:p w14:paraId="691E4DC0" w14:textId="77777777" w:rsidR="00451BE1" w:rsidRDefault="00451BE1">
      <w:pPr>
        <w:pStyle w:val="BodyText"/>
        <w:spacing w:before="83"/>
      </w:pPr>
    </w:p>
    <w:p w14:paraId="4A99A09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Star–planet parameter correlation </w:t>
      </w:r>
      <w:r>
        <w:rPr>
          <w:spacing w:val="-2"/>
          <w:sz w:val="24"/>
        </w:rPr>
        <w:t>plots</w:t>
      </w:r>
    </w:p>
    <w:p w14:paraId="02B33CB2" w14:textId="77777777" w:rsidR="00451BE1" w:rsidRDefault="00451BE1">
      <w:pPr>
        <w:pStyle w:val="BodyText"/>
        <w:spacing w:before="83"/>
      </w:pPr>
    </w:p>
    <w:p w14:paraId="312C18BC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Decided which libraries to use for visualization (matplotlib, seaborn, and </w:t>
      </w:r>
      <w:r>
        <w:rPr>
          <w:spacing w:val="-2"/>
          <w:sz w:val="24"/>
        </w:rPr>
        <w:t>plotly).</w:t>
      </w:r>
    </w:p>
    <w:p w14:paraId="03BDB440" w14:textId="77777777" w:rsidR="00451BE1" w:rsidRDefault="00451BE1">
      <w:pPr>
        <w:pStyle w:val="BodyText"/>
        <w:spacing w:before="83"/>
      </w:pPr>
    </w:p>
    <w:p w14:paraId="1FB8BE7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Identified the dataset and model outputs needed for </w:t>
      </w:r>
      <w:r>
        <w:rPr>
          <w:spacing w:val="-2"/>
          <w:sz w:val="24"/>
        </w:rPr>
        <w:t>visualization.</w:t>
      </w:r>
    </w:p>
    <w:p w14:paraId="0D6F8C16" w14:textId="77777777" w:rsidR="00451BE1" w:rsidRDefault="00451BE1">
      <w:pPr>
        <w:pStyle w:val="BodyText"/>
      </w:pPr>
    </w:p>
    <w:p w14:paraId="0B5DEBF5" w14:textId="77777777" w:rsidR="00451BE1" w:rsidRDefault="00451BE1">
      <w:pPr>
        <w:pStyle w:val="BodyText"/>
        <w:spacing w:before="46"/>
      </w:pPr>
    </w:p>
    <w:p w14:paraId="2D31BFD1" w14:textId="77777777" w:rsidR="00451BE1" w:rsidRDefault="00000000">
      <w:pPr>
        <w:pStyle w:val="Heading7"/>
        <w:spacing w:before="1"/>
      </w:pPr>
      <w:r>
        <w:rPr>
          <w:spacing w:val="-2"/>
        </w:rPr>
        <w:t>Observations:</w:t>
      </w:r>
    </w:p>
    <w:p w14:paraId="68987609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3BF5318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 explain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behavior </w:t>
      </w:r>
      <w:r>
        <w:rPr>
          <w:spacing w:val="-2"/>
          <w:sz w:val="24"/>
        </w:rPr>
        <w:t>clearly.</w:t>
      </w:r>
    </w:p>
    <w:p w14:paraId="487AD8D8" w14:textId="77777777" w:rsidR="00451BE1" w:rsidRDefault="00451BE1">
      <w:pPr>
        <w:pStyle w:val="BodyText"/>
        <w:spacing w:before="83"/>
      </w:pPr>
    </w:p>
    <w:p w14:paraId="2BDDC28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Some plots are more useful for interpretation than raw </w:t>
      </w:r>
      <w:r>
        <w:rPr>
          <w:spacing w:val="-2"/>
          <w:sz w:val="24"/>
        </w:rPr>
        <w:t>metrics.</w:t>
      </w:r>
    </w:p>
    <w:p w14:paraId="757C18F1" w14:textId="77777777" w:rsidR="00451BE1" w:rsidRDefault="00451BE1">
      <w:pPr>
        <w:pStyle w:val="BodyText"/>
        <w:spacing w:before="83"/>
      </w:pPr>
    </w:p>
    <w:p w14:paraId="34D5D155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Feature importance and score distribution are critical for decision-</w:t>
      </w:r>
      <w:r>
        <w:rPr>
          <w:spacing w:val="-2"/>
          <w:sz w:val="24"/>
        </w:rPr>
        <w:t>making.</w:t>
      </w:r>
    </w:p>
    <w:p w14:paraId="09CC866B" w14:textId="77777777" w:rsidR="00451BE1" w:rsidRDefault="00451BE1">
      <w:pPr>
        <w:pStyle w:val="BodyText"/>
        <w:rPr>
          <w:sz w:val="20"/>
        </w:rPr>
      </w:pPr>
    </w:p>
    <w:p w14:paraId="064D76DD" w14:textId="77777777" w:rsidR="00451BE1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4CA1C9FD" wp14:editId="75CEC513">
            <wp:simplePos x="0" y="0"/>
            <wp:positionH relativeFrom="page">
              <wp:posOffset>933450</wp:posOffset>
            </wp:positionH>
            <wp:positionV relativeFrom="paragraph">
              <wp:posOffset>252730</wp:posOffset>
            </wp:positionV>
            <wp:extent cx="5853430" cy="31426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470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5B468" w14:textId="77777777" w:rsidR="00451BE1" w:rsidRDefault="00451BE1">
      <w:pPr>
        <w:pStyle w:val="BodyText"/>
        <w:rPr>
          <w:sz w:val="20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7576D57E" w14:textId="77777777" w:rsidR="00451BE1" w:rsidRDefault="00451BE1">
      <w:pPr>
        <w:pStyle w:val="BodyText"/>
        <w:spacing w:before="38"/>
        <w:rPr>
          <w:sz w:val="34"/>
        </w:rPr>
      </w:pPr>
    </w:p>
    <w:p w14:paraId="6AE92933" w14:textId="77777777" w:rsidR="00451BE1" w:rsidRDefault="00000000">
      <w:pPr>
        <w:pStyle w:val="Heading2"/>
      </w:pPr>
      <w:r>
        <w:t>WEEK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rPr>
          <w:spacing w:val="-2"/>
        </w:rPr>
        <w:t>2(13/1/26)</w:t>
      </w:r>
    </w:p>
    <w:p w14:paraId="0DDE6F0F" w14:textId="77777777" w:rsidR="00451BE1" w:rsidRDefault="00000000">
      <w:pPr>
        <w:pStyle w:val="Heading4"/>
        <w:spacing w:before="339"/>
      </w:pPr>
      <w:r>
        <w:t xml:space="preserve">Day 2: Feature Importance </w:t>
      </w:r>
      <w:r>
        <w:rPr>
          <w:spacing w:val="-2"/>
        </w:rPr>
        <w:t>Visualization</w:t>
      </w:r>
    </w:p>
    <w:p w14:paraId="29574AB9" w14:textId="77777777" w:rsidR="00451BE1" w:rsidRDefault="00000000">
      <w:pPr>
        <w:pStyle w:val="Heading7"/>
        <w:spacing w:before="292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4DA5E7F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1867E5F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Extracted feature importance values from the trained Random Forest </w:t>
      </w:r>
      <w:r>
        <w:rPr>
          <w:spacing w:val="-2"/>
          <w:sz w:val="24"/>
        </w:rPr>
        <w:t>model.</w:t>
      </w:r>
    </w:p>
    <w:p w14:paraId="64EDCE34" w14:textId="77777777" w:rsidR="00451BE1" w:rsidRDefault="00451BE1">
      <w:pPr>
        <w:pStyle w:val="BodyText"/>
        <w:spacing w:before="83"/>
      </w:pPr>
    </w:p>
    <w:p w14:paraId="120C97C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Created bar plots to show the importance of each </w:t>
      </w:r>
      <w:r>
        <w:rPr>
          <w:spacing w:val="-2"/>
          <w:sz w:val="24"/>
        </w:rPr>
        <w:t>feature.</w:t>
      </w:r>
    </w:p>
    <w:p w14:paraId="0828776E" w14:textId="77777777" w:rsidR="00451BE1" w:rsidRDefault="00451BE1">
      <w:pPr>
        <w:pStyle w:val="BodyText"/>
        <w:spacing w:before="83"/>
      </w:pPr>
    </w:p>
    <w:p w14:paraId="137A764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Highlighted top features influencing habitability </w:t>
      </w:r>
      <w:r>
        <w:rPr>
          <w:spacing w:val="-2"/>
          <w:sz w:val="24"/>
        </w:rPr>
        <w:t>prediction.</w:t>
      </w:r>
    </w:p>
    <w:p w14:paraId="5C1847ED" w14:textId="77777777" w:rsidR="00451BE1" w:rsidRDefault="00451BE1">
      <w:pPr>
        <w:pStyle w:val="BodyText"/>
        <w:spacing w:before="82"/>
      </w:pPr>
    </w:p>
    <w:p w14:paraId="2A8C298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Adjusted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plot labels, titles, and scales for better </w:t>
      </w:r>
      <w:r>
        <w:rPr>
          <w:spacing w:val="-2"/>
          <w:sz w:val="24"/>
        </w:rPr>
        <w:t>readability.</w:t>
      </w:r>
    </w:p>
    <w:p w14:paraId="5E224FD3" w14:textId="77777777" w:rsidR="00451BE1" w:rsidRDefault="00451BE1">
      <w:pPr>
        <w:pStyle w:val="BodyText"/>
        <w:spacing w:before="5"/>
      </w:pPr>
    </w:p>
    <w:p w14:paraId="655D306F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431809E9" w14:textId="77777777" w:rsidR="00451BE1" w:rsidRDefault="00451BE1">
      <w:pPr>
        <w:pStyle w:val="BodyText"/>
        <w:spacing w:before="5"/>
        <w:rPr>
          <w:rFonts w:ascii="Arial"/>
          <w:b/>
        </w:rPr>
      </w:pPr>
    </w:p>
    <w:p w14:paraId="0C41059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insolation-related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influence.</w:t>
      </w:r>
    </w:p>
    <w:p w14:paraId="35803272" w14:textId="77777777" w:rsidR="00451BE1" w:rsidRDefault="00451BE1">
      <w:pPr>
        <w:pStyle w:val="BodyText"/>
        <w:spacing w:before="83"/>
      </w:pPr>
    </w:p>
    <w:p w14:paraId="121C08EC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model decisions</w:t>
      </w:r>
      <w:r>
        <w:rPr>
          <w:spacing w:val="-1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588F007A" w14:textId="77777777" w:rsidR="00451BE1" w:rsidRDefault="00451BE1">
      <w:pPr>
        <w:pStyle w:val="BodyText"/>
        <w:spacing w:before="83"/>
      </w:pPr>
    </w:p>
    <w:p w14:paraId="011231C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Bar plots clearly show which features matter the </w:t>
      </w:r>
      <w:r>
        <w:rPr>
          <w:spacing w:val="-2"/>
          <w:sz w:val="24"/>
        </w:rPr>
        <w:t>most.</w:t>
      </w:r>
    </w:p>
    <w:p w14:paraId="320B35AB" w14:textId="77777777" w:rsidR="00451BE1" w:rsidRDefault="00451BE1">
      <w:pPr>
        <w:pStyle w:val="BodyText"/>
        <w:rPr>
          <w:sz w:val="20"/>
        </w:rPr>
      </w:pPr>
    </w:p>
    <w:p w14:paraId="7316AD52" w14:textId="77777777" w:rsidR="00451BE1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776" behindDoc="1" locked="0" layoutInCell="1" allowOverlap="1" wp14:anchorId="186B65C3" wp14:editId="6B2BA70E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649595" cy="31197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46" cy="312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2414" w14:textId="77777777" w:rsidR="00451BE1" w:rsidRDefault="00451BE1">
      <w:pPr>
        <w:pStyle w:val="BodyText"/>
        <w:rPr>
          <w:sz w:val="20"/>
        </w:rPr>
        <w:sectPr w:rsidR="00451BE1">
          <w:pgSz w:w="12240" w:h="15840"/>
          <w:pgMar w:top="1820" w:right="1080" w:bottom="280" w:left="1080" w:header="720" w:footer="720" w:gutter="0"/>
          <w:cols w:space="720"/>
        </w:sectPr>
      </w:pPr>
    </w:p>
    <w:p w14:paraId="61E8EA1B" w14:textId="77777777" w:rsidR="00451BE1" w:rsidRDefault="00451BE1">
      <w:pPr>
        <w:pStyle w:val="BodyText"/>
        <w:spacing w:before="60"/>
        <w:rPr>
          <w:sz w:val="34"/>
        </w:rPr>
      </w:pPr>
    </w:p>
    <w:p w14:paraId="3F69FBA7" w14:textId="77777777" w:rsidR="00451BE1" w:rsidRDefault="00000000">
      <w:pPr>
        <w:pStyle w:val="Heading2"/>
        <w:spacing w:before="1"/>
      </w:pPr>
      <w:r>
        <w:t>WEEK</w:t>
      </w:r>
      <w:r>
        <w:rPr>
          <w:spacing w:val="-9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rPr>
          <w:spacing w:val="-2"/>
        </w:rPr>
        <w:t>(14/1/26)</w:t>
      </w:r>
    </w:p>
    <w:p w14:paraId="5FE81A72" w14:textId="77777777" w:rsidR="00451BE1" w:rsidRDefault="00451BE1">
      <w:pPr>
        <w:pStyle w:val="BodyText"/>
        <w:spacing w:before="84"/>
        <w:rPr>
          <w:rFonts w:ascii="Arial"/>
          <w:b/>
          <w:sz w:val="34"/>
        </w:rPr>
      </w:pPr>
    </w:p>
    <w:p w14:paraId="664B6D04" w14:textId="77777777" w:rsidR="00451BE1" w:rsidRDefault="00000000">
      <w:pPr>
        <w:pStyle w:val="Heading4"/>
      </w:pPr>
      <w:r>
        <w:t xml:space="preserve">Day 3: Habitability Score Distribution </w:t>
      </w:r>
      <w:r>
        <w:rPr>
          <w:spacing w:val="-2"/>
        </w:rPr>
        <w:t>Analysis</w:t>
      </w:r>
    </w:p>
    <w:p w14:paraId="76A217FA" w14:textId="77777777" w:rsidR="00451BE1" w:rsidRDefault="00451BE1">
      <w:pPr>
        <w:pStyle w:val="BodyText"/>
        <w:spacing w:before="68"/>
        <w:rPr>
          <w:rFonts w:ascii="Arial"/>
          <w:b/>
          <w:sz w:val="30"/>
        </w:rPr>
      </w:pPr>
    </w:p>
    <w:p w14:paraId="437ED6BE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740119DA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6949B07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Plotted the distribution of habitability probability </w:t>
      </w:r>
      <w:r>
        <w:rPr>
          <w:spacing w:val="-2"/>
          <w:sz w:val="24"/>
        </w:rPr>
        <w:t>scores.</w:t>
      </w:r>
    </w:p>
    <w:p w14:paraId="4B02966C" w14:textId="77777777" w:rsidR="00451BE1" w:rsidRDefault="00451BE1">
      <w:pPr>
        <w:pStyle w:val="BodyText"/>
      </w:pPr>
    </w:p>
    <w:p w14:paraId="3D518FFE" w14:textId="77777777" w:rsidR="00451BE1" w:rsidRDefault="00451BE1">
      <w:pPr>
        <w:pStyle w:val="BodyText"/>
      </w:pPr>
    </w:p>
    <w:p w14:paraId="7D0DC62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Compared score distribution between habitable and non-habitable </w:t>
      </w:r>
      <w:r>
        <w:rPr>
          <w:spacing w:val="-2"/>
          <w:sz w:val="24"/>
        </w:rPr>
        <w:t>planets.</w:t>
      </w:r>
    </w:p>
    <w:p w14:paraId="1478DAC9" w14:textId="77777777" w:rsidR="00451BE1" w:rsidRDefault="00451BE1">
      <w:pPr>
        <w:pStyle w:val="BodyText"/>
      </w:pPr>
    </w:p>
    <w:p w14:paraId="7B6DFF19" w14:textId="77777777" w:rsidR="00451BE1" w:rsidRDefault="00451BE1">
      <w:pPr>
        <w:pStyle w:val="BodyText"/>
      </w:pPr>
    </w:p>
    <w:p w14:paraId="45E0571F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histograms and density plots for better </w:t>
      </w:r>
      <w:r>
        <w:rPr>
          <w:spacing w:val="-2"/>
          <w:sz w:val="24"/>
        </w:rPr>
        <w:t>clarity.</w:t>
      </w:r>
    </w:p>
    <w:p w14:paraId="4A7B0F9C" w14:textId="77777777" w:rsidR="00451BE1" w:rsidRDefault="00451BE1">
      <w:pPr>
        <w:pStyle w:val="BodyText"/>
      </w:pPr>
    </w:p>
    <w:p w14:paraId="6E12BB38" w14:textId="77777777" w:rsidR="00451BE1" w:rsidRDefault="00451BE1">
      <w:pPr>
        <w:pStyle w:val="BodyText"/>
      </w:pPr>
    </w:p>
    <w:p w14:paraId="5FA5549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Analyzed how confidently the model separates the two </w:t>
      </w:r>
      <w:r>
        <w:rPr>
          <w:spacing w:val="-2"/>
          <w:sz w:val="24"/>
        </w:rPr>
        <w:t>classes.</w:t>
      </w:r>
    </w:p>
    <w:p w14:paraId="64AB31CB" w14:textId="77777777" w:rsidR="00451BE1" w:rsidRDefault="00451BE1">
      <w:pPr>
        <w:pStyle w:val="BodyText"/>
      </w:pPr>
    </w:p>
    <w:p w14:paraId="16A22C23" w14:textId="77777777" w:rsidR="00451BE1" w:rsidRDefault="00451BE1">
      <w:pPr>
        <w:pStyle w:val="BodyText"/>
        <w:spacing w:before="240"/>
      </w:pPr>
    </w:p>
    <w:p w14:paraId="66840A10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7282EF5C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24259DA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Most planets have low habitability scores, showing class </w:t>
      </w:r>
      <w:r>
        <w:rPr>
          <w:spacing w:val="-2"/>
          <w:sz w:val="24"/>
        </w:rPr>
        <w:t>imbalance.</w:t>
      </w:r>
    </w:p>
    <w:p w14:paraId="521EB60F" w14:textId="77777777" w:rsidR="00451BE1" w:rsidRDefault="00451BE1">
      <w:pPr>
        <w:pStyle w:val="BodyText"/>
      </w:pPr>
    </w:p>
    <w:p w14:paraId="7F3B50D6" w14:textId="77777777" w:rsidR="00451BE1" w:rsidRDefault="00451BE1">
      <w:pPr>
        <w:pStyle w:val="BodyText"/>
      </w:pPr>
    </w:p>
    <w:p w14:paraId="21991775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Habitable planets tend to have higher probability </w:t>
      </w:r>
      <w:r>
        <w:rPr>
          <w:spacing w:val="-2"/>
          <w:sz w:val="24"/>
        </w:rPr>
        <w:t>values.</w:t>
      </w:r>
    </w:p>
    <w:p w14:paraId="0925A4C5" w14:textId="77777777" w:rsidR="00451BE1" w:rsidRDefault="00451BE1">
      <w:pPr>
        <w:pStyle w:val="BodyText"/>
      </w:pPr>
    </w:p>
    <w:p w14:paraId="042ED510" w14:textId="77777777" w:rsidR="00451BE1" w:rsidRDefault="00451BE1">
      <w:pPr>
        <w:pStyle w:val="BodyText"/>
      </w:pPr>
    </w:p>
    <w:p w14:paraId="13B082D5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Score distribution helps in selecting a suitable decision </w:t>
      </w:r>
      <w:r>
        <w:rPr>
          <w:spacing w:val="-2"/>
          <w:sz w:val="24"/>
        </w:rPr>
        <w:t>threshold.</w:t>
      </w:r>
    </w:p>
    <w:p w14:paraId="7597EBCF" w14:textId="77777777" w:rsidR="00451BE1" w:rsidRDefault="00451BE1">
      <w:pPr>
        <w:pStyle w:val="BodyText"/>
      </w:pPr>
    </w:p>
    <w:p w14:paraId="603E5A82" w14:textId="77777777" w:rsidR="00451BE1" w:rsidRDefault="00451BE1">
      <w:pPr>
        <w:pStyle w:val="BodyText"/>
      </w:pPr>
    </w:p>
    <w:p w14:paraId="5323263C" w14:textId="77777777" w:rsidR="00451BE1" w:rsidRDefault="00451BE1">
      <w:pPr>
        <w:pStyle w:val="BodyText"/>
      </w:pPr>
    </w:p>
    <w:p w14:paraId="067EB30D" w14:textId="77777777" w:rsidR="00451BE1" w:rsidRDefault="00451BE1">
      <w:pPr>
        <w:pStyle w:val="BodyText"/>
      </w:pPr>
    </w:p>
    <w:p w14:paraId="45A7B8BD" w14:textId="77777777" w:rsidR="00451BE1" w:rsidRDefault="00451BE1">
      <w:pPr>
        <w:pStyle w:val="BodyText"/>
        <w:spacing w:before="237"/>
      </w:pPr>
    </w:p>
    <w:p w14:paraId="4E66FB48" w14:textId="77777777" w:rsidR="00451BE1" w:rsidRDefault="00000000">
      <w:pPr>
        <w:pStyle w:val="Heading2"/>
      </w:pPr>
      <w:r>
        <w:t>WEEK</w:t>
      </w:r>
      <w:r>
        <w:rPr>
          <w:spacing w:val="-8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rPr>
          <w:spacing w:val="-2"/>
        </w:rPr>
        <w:t>(15/1/26)</w:t>
      </w:r>
    </w:p>
    <w:p w14:paraId="5FC2E414" w14:textId="77777777" w:rsidR="00451BE1" w:rsidRDefault="00451BE1">
      <w:pPr>
        <w:pStyle w:val="BodyText"/>
        <w:spacing w:before="84"/>
        <w:rPr>
          <w:rFonts w:ascii="Arial"/>
          <w:b/>
          <w:sz w:val="34"/>
        </w:rPr>
      </w:pPr>
    </w:p>
    <w:p w14:paraId="52B4B4D2" w14:textId="77777777" w:rsidR="00451BE1" w:rsidRDefault="00000000">
      <w:pPr>
        <w:pStyle w:val="Heading4"/>
      </w:pPr>
      <w:r>
        <w:t>Day</w:t>
      </w:r>
      <w:r>
        <w:rPr>
          <w:spacing w:val="-2"/>
        </w:rPr>
        <w:t xml:space="preserve"> </w:t>
      </w:r>
      <w:r>
        <w:t xml:space="preserve">4: Star–Planet Parameter Correlation </w:t>
      </w:r>
      <w:r>
        <w:rPr>
          <w:spacing w:val="-2"/>
        </w:rPr>
        <w:t>Visualizations</w:t>
      </w:r>
    </w:p>
    <w:p w14:paraId="7989C928" w14:textId="77777777" w:rsidR="00451BE1" w:rsidRDefault="00451BE1">
      <w:pPr>
        <w:pStyle w:val="BodyText"/>
        <w:spacing w:before="68"/>
        <w:rPr>
          <w:rFonts w:ascii="Arial"/>
          <w:b/>
          <w:sz w:val="30"/>
        </w:rPr>
      </w:pPr>
    </w:p>
    <w:p w14:paraId="35F700D0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FE6FA03" w14:textId="77777777" w:rsidR="00451BE1" w:rsidRDefault="00451BE1">
      <w:pPr>
        <w:pStyle w:val="Heading7"/>
        <w:sectPr w:rsidR="00451BE1">
          <w:pgSz w:w="12240" w:h="15840"/>
          <w:pgMar w:top="1820" w:right="1080" w:bottom="280" w:left="1080" w:header="720" w:footer="720" w:gutter="0"/>
          <w:cols w:space="720"/>
        </w:sectPr>
      </w:pPr>
    </w:p>
    <w:p w14:paraId="3B1225BF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Generated correlation heatmaps between planetary and stellar </w:t>
      </w:r>
      <w:r>
        <w:rPr>
          <w:spacing w:val="-2"/>
          <w:sz w:val="24"/>
        </w:rPr>
        <w:t>features.</w:t>
      </w:r>
    </w:p>
    <w:p w14:paraId="423EF65D" w14:textId="77777777" w:rsidR="00451BE1" w:rsidRDefault="00451BE1">
      <w:pPr>
        <w:pStyle w:val="BodyText"/>
      </w:pPr>
    </w:p>
    <w:p w14:paraId="047E2FCC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76"/>
        <w:ind w:left="1079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77FC48B2" w14:textId="77777777" w:rsidR="00451BE1" w:rsidRDefault="00451BE1">
      <w:pPr>
        <w:pStyle w:val="BodyText"/>
        <w:spacing w:before="275"/>
      </w:pPr>
    </w:p>
    <w:p w14:paraId="247DDF95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"/>
        <w:ind w:left="1799"/>
        <w:rPr>
          <w:sz w:val="24"/>
        </w:rPr>
      </w:pPr>
      <w:r>
        <w:rPr>
          <w:sz w:val="24"/>
        </w:rPr>
        <w:t xml:space="preserve">Star temperature vs planet equilibrium </w:t>
      </w:r>
      <w:r>
        <w:rPr>
          <w:spacing w:val="-2"/>
          <w:sz w:val="24"/>
        </w:rPr>
        <w:t>temperature</w:t>
      </w:r>
    </w:p>
    <w:p w14:paraId="0BF727FB" w14:textId="77777777" w:rsidR="00451BE1" w:rsidRDefault="00451BE1">
      <w:pPr>
        <w:pStyle w:val="BodyText"/>
        <w:spacing w:before="275"/>
      </w:pPr>
    </w:p>
    <w:p w14:paraId="23C57B49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1"/>
        <w:ind w:left="1799"/>
        <w:rPr>
          <w:sz w:val="24"/>
        </w:rPr>
      </w:pPr>
      <w:r>
        <w:rPr>
          <w:sz w:val="24"/>
        </w:rPr>
        <w:t xml:space="preserve">Insolation vs habitability </w:t>
      </w:r>
      <w:r>
        <w:rPr>
          <w:spacing w:val="-2"/>
          <w:sz w:val="24"/>
        </w:rPr>
        <w:t>score</w:t>
      </w:r>
    </w:p>
    <w:p w14:paraId="6A1774B6" w14:textId="77777777" w:rsidR="00451BE1" w:rsidRDefault="00451BE1">
      <w:pPr>
        <w:pStyle w:val="BodyText"/>
        <w:spacing w:before="275"/>
      </w:pPr>
    </w:p>
    <w:p w14:paraId="20E5581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Used seaborn heatmaps and scatter </w:t>
      </w:r>
      <w:r>
        <w:rPr>
          <w:spacing w:val="-2"/>
          <w:sz w:val="24"/>
        </w:rPr>
        <w:t>plots.</w:t>
      </w:r>
    </w:p>
    <w:p w14:paraId="19721CE4" w14:textId="77777777" w:rsidR="00451BE1" w:rsidRDefault="00451BE1">
      <w:pPr>
        <w:pStyle w:val="BodyText"/>
      </w:pPr>
    </w:p>
    <w:p w14:paraId="49CB0DD3" w14:textId="77777777" w:rsidR="00451BE1" w:rsidRDefault="00451BE1">
      <w:pPr>
        <w:pStyle w:val="BodyText"/>
        <w:spacing w:before="239"/>
      </w:pPr>
    </w:p>
    <w:p w14:paraId="0DDE3DEF" w14:textId="77777777" w:rsidR="00451BE1" w:rsidRDefault="00000000">
      <w:pPr>
        <w:pStyle w:val="Heading7"/>
        <w:spacing w:before="1"/>
      </w:pPr>
      <w:r>
        <w:rPr>
          <w:spacing w:val="-2"/>
        </w:rPr>
        <w:t>Observations:</w:t>
      </w:r>
    </w:p>
    <w:p w14:paraId="21FAAAFB" w14:textId="77777777" w:rsidR="00451BE1" w:rsidRDefault="00451BE1">
      <w:pPr>
        <w:pStyle w:val="BodyText"/>
        <w:spacing w:before="101"/>
        <w:rPr>
          <w:rFonts w:ascii="Arial"/>
          <w:b/>
        </w:rPr>
      </w:pPr>
    </w:p>
    <w:p w14:paraId="287E18A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Strong correlations exist between temperature-related </w:t>
      </w:r>
      <w:r>
        <w:rPr>
          <w:spacing w:val="-2"/>
          <w:sz w:val="24"/>
        </w:rPr>
        <w:t>parameters.</w:t>
      </w:r>
    </w:p>
    <w:p w14:paraId="0884A4B9" w14:textId="77777777" w:rsidR="00451BE1" w:rsidRDefault="00451BE1">
      <w:pPr>
        <w:pStyle w:val="BodyText"/>
        <w:spacing w:before="275"/>
      </w:pPr>
    </w:p>
    <w:p w14:paraId="63B00FD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stellar features indirectly influence </w:t>
      </w:r>
      <w:r>
        <w:rPr>
          <w:spacing w:val="-2"/>
          <w:sz w:val="24"/>
        </w:rPr>
        <w:t>habitability.</w:t>
      </w:r>
    </w:p>
    <w:p w14:paraId="745BB11F" w14:textId="77777777" w:rsidR="00451BE1" w:rsidRDefault="00451BE1">
      <w:pPr>
        <w:pStyle w:val="BodyText"/>
        <w:spacing w:before="275"/>
      </w:pPr>
    </w:p>
    <w:p w14:paraId="7CA6D73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Correlation plots help validate scientific reasoning behind the </w:t>
      </w:r>
      <w:r>
        <w:rPr>
          <w:spacing w:val="-2"/>
          <w:sz w:val="24"/>
        </w:rPr>
        <w:t>model.</w:t>
      </w:r>
    </w:p>
    <w:p w14:paraId="279A400E" w14:textId="77777777" w:rsidR="00451BE1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800" behindDoc="1" locked="0" layoutInCell="1" allowOverlap="1" wp14:anchorId="04B4AD4A" wp14:editId="2268A443">
            <wp:simplePos x="0" y="0"/>
            <wp:positionH relativeFrom="page">
              <wp:posOffset>933450</wp:posOffset>
            </wp:positionH>
            <wp:positionV relativeFrom="paragraph">
              <wp:posOffset>257810</wp:posOffset>
            </wp:positionV>
            <wp:extent cx="5942965" cy="32092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94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8170D" w14:textId="77777777" w:rsidR="00451BE1" w:rsidRDefault="00451BE1">
      <w:pPr>
        <w:pStyle w:val="BodyText"/>
        <w:rPr>
          <w:sz w:val="20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5CB92FE1" w14:textId="77777777" w:rsidR="00451BE1" w:rsidRDefault="00000000">
      <w:pPr>
        <w:pStyle w:val="Heading2"/>
        <w:spacing w:before="60"/>
      </w:pPr>
      <w:r>
        <w:lastRenderedPageBreak/>
        <w:t>WEEK</w:t>
      </w:r>
      <w:r>
        <w:rPr>
          <w:spacing w:val="-9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rPr>
          <w:spacing w:val="-2"/>
        </w:rPr>
        <w:t>(16/1/26)</w:t>
      </w:r>
    </w:p>
    <w:p w14:paraId="476EA2A1" w14:textId="77777777" w:rsidR="00451BE1" w:rsidRDefault="00451BE1">
      <w:pPr>
        <w:pStyle w:val="BodyText"/>
        <w:spacing w:before="84"/>
        <w:rPr>
          <w:rFonts w:ascii="Arial"/>
          <w:b/>
          <w:sz w:val="34"/>
        </w:rPr>
      </w:pPr>
    </w:p>
    <w:p w14:paraId="7A61D6CC" w14:textId="77777777" w:rsidR="00451BE1" w:rsidRDefault="00000000">
      <w:pPr>
        <w:pStyle w:val="Heading4"/>
      </w:pPr>
      <w:r>
        <w:t>Day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</w:p>
    <w:p w14:paraId="167A47EC" w14:textId="77777777" w:rsidR="00451BE1" w:rsidRDefault="00451BE1">
      <w:pPr>
        <w:pStyle w:val="BodyText"/>
        <w:spacing w:before="68"/>
        <w:rPr>
          <w:rFonts w:ascii="Arial"/>
          <w:b/>
          <w:sz w:val="30"/>
        </w:rPr>
      </w:pPr>
    </w:p>
    <w:p w14:paraId="6C25ED4B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060D37CE" w14:textId="77777777" w:rsidR="00451BE1" w:rsidRDefault="00451BE1">
      <w:pPr>
        <w:pStyle w:val="BodyText"/>
        <w:rPr>
          <w:rFonts w:ascii="Arial"/>
          <w:b/>
        </w:rPr>
      </w:pPr>
    </w:p>
    <w:p w14:paraId="4422A07E" w14:textId="77777777" w:rsidR="00451BE1" w:rsidRDefault="00451BE1">
      <w:pPr>
        <w:pStyle w:val="BodyText"/>
        <w:spacing w:before="240"/>
        <w:rPr>
          <w:rFonts w:ascii="Arial"/>
          <w:b/>
        </w:rPr>
      </w:pPr>
    </w:p>
    <w:p w14:paraId="7F73E6A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Used plotly for interactive charts where </w:t>
      </w:r>
      <w:r>
        <w:rPr>
          <w:spacing w:val="-2"/>
          <w:sz w:val="24"/>
        </w:rPr>
        <w:t>applicable.</w:t>
      </w:r>
    </w:p>
    <w:p w14:paraId="1C6374B3" w14:textId="77777777" w:rsidR="00451BE1" w:rsidRDefault="00451BE1">
      <w:pPr>
        <w:pStyle w:val="BodyText"/>
      </w:pPr>
    </w:p>
    <w:p w14:paraId="2E80B226" w14:textId="77777777" w:rsidR="00451BE1" w:rsidRDefault="00451BE1">
      <w:pPr>
        <w:pStyle w:val="BodyText"/>
      </w:pPr>
    </w:p>
    <w:p w14:paraId="1A3F1B5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Integrated visualizations with the frontend or notebook </w:t>
      </w:r>
      <w:r>
        <w:rPr>
          <w:spacing w:val="-2"/>
          <w:sz w:val="24"/>
        </w:rPr>
        <w:t>dashboard.</w:t>
      </w:r>
    </w:p>
    <w:p w14:paraId="0208DA03" w14:textId="77777777" w:rsidR="00451BE1" w:rsidRDefault="00451BE1">
      <w:pPr>
        <w:pStyle w:val="BodyText"/>
      </w:pPr>
    </w:p>
    <w:p w14:paraId="28A04CCE" w14:textId="77777777" w:rsidR="00451BE1" w:rsidRDefault="00451BE1">
      <w:pPr>
        <w:pStyle w:val="BodyText"/>
      </w:pPr>
    </w:p>
    <w:p w14:paraId="28AF38A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Ensured charts update correctly based on selected </w:t>
      </w:r>
      <w:r>
        <w:rPr>
          <w:spacing w:val="-2"/>
          <w:sz w:val="24"/>
        </w:rPr>
        <w:t>data.</w:t>
      </w:r>
    </w:p>
    <w:p w14:paraId="651D49E3" w14:textId="77777777" w:rsidR="00451BE1" w:rsidRDefault="00451BE1">
      <w:pPr>
        <w:pStyle w:val="BodyText"/>
      </w:pPr>
    </w:p>
    <w:p w14:paraId="2FA886E5" w14:textId="77777777" w:rsidR="00451BE1" w:rsidRDefault="00451BE1">
      <w:pPr>
        <w:pStyle w:val="BodyText"/>
        <w:spacing w:before="240"/>
      </w:pPr>
    </w:p>
    <w:p w14:paraId="6F4BDB93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4C33952E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71EEEC6F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Interactive plots improve user understanding and </w:t>
      </w:r>
      <w:r>
        <w:rPr>
          <w:spacing w:val="-2"/>
          <w:sz w:val="24"/>
        </w:rPr>
        <w:t>engagement.</w:t>
      </w:r>
    </w:p>
    <w:p w14:paraId="75F15FA6" w14:textId="77777777" w:rsidR="00451BE1" w:rsidRDefault="00451BE1">
      <w:pPr>
        <w:pStyle w:val="BodyText"/>
      </w:pPr>
    </w:p>
    <w:p w14:paraId="47EF50ED" w14:textId="77777777" w:rsidR="00451BE1" w:rsidRDefault="00451BE1">
      <w:pPr>
        <w:pStyle w:val="BodyText"/>
      </w:pPr>
    </w:p>
    <w:p w14:paraId="4300640C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Dashboard format makes analysis more </w:t>
      </w:r>
      <w:r>
        <w:rPr>
          <w:spacing w:val="-2"/>
          <w:sz w:val="24"/>
        </w:rPr>
        <w:t>intuitive.</w:t>
      </w:r>
    </w:p>
    <w:p w14:paraId="010AF2EF" w14:textId="77777777" w:rsidR="00451BE1" w:rsidRDefault="00451BE1">
      <w:pPr>
        <w:pStyle w:val="BodyText"/>
      </w:pPr>
    </w:p>
    <w:p w14:paraId="1C1674BF" w14:textId="77777777" w:rsidR="00451BE1" w:rsidRDefault="00451BE1">
      <w:pPr>
        <w:pStyle w:val="BodyText"/>
      </w:pPr>
    </w:p>
    <w:p w14:paraId="2489868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plots gives a complete picture of </w:t>
      </w:r>
      <w:r>
        <w:rPr>
          <w:spacing w:val="-2"/>
          <w:sz w:val="24"/>
        </w:rPr>
        <w:t>habitability.</w:t>
      </w:r>
    </w:p>
    <w:p w14:paraId="4AFA9E6E" w14:textId="77777777" w:rsidR="00451BE1" w:rsidRDefault="00451BE1">
      <w:pPr>
        <w:pStyle w:val="BodyText"/>
      </w:pPr>
    </w:p>
    <w:p w14:paraId="0B9CB8B2" w14:textId="77777777" w:rsidR="00451BE1" w:rsidRDefault="00451BE1">
      <w:pPr>
        <w:pStyle w:val="BodyText"/>
      </w:pPr>
    </w:p>
    <w:p w14:paraId="16662E7A" w14:textId="77777777" w:rsidR="00451BE1" w:rsidRDefault="00451BE1">
      <w:pPr>
        <w:pStyle w:val="BodyText"/>
        <w:spacing w:before="84"/>
      </w:pPr>
    </w:p>
    <w:p w14:paraId="6911BF6E" w14:textId="77777777" w:rsidR="00451BE1" w:rsidRDefault="00000000">
      <w:pPr>
        <w:ind w:left="359"/>
        <w:rPr>
          <w:rFonts w:ascii="Arial"/>
          <w:b/>
          <w:sz w:val="34"/>
        </w:rPr>
      </w:pPr>
      <w:r>
        <w:rPr>
          <w:rFonts w:ascii="Arial"/>
          <w:b/>
          <w:sz w:val="34"/>
        </w:rPr>
        <w:t>WEEKEND: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Report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Export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Final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Validation</w:t>
      </w:r>
    </w:p>
    <w:p w14:paraId="68E9D93E" w14:textId="77777777" w:rsidR="00451BE1" w:rsidRDefault="00000000">
      <w:pPr>
        <w:pStyle w:val="Heading7"/>
        <w:spacing w:before="29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6E400A25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29D2197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Identified top candidate exoplanets based on habitability </w:t>
      </w:r>
      <w:r>
        <w:rPr>
          <w:spacing w:val="-2"/>
          <w:sz w:val="24"/>
        </w:rPr>
        <w:t>scores.</w:t>
      </w:r>
    </w:p>
    <w:p w14:paraId="7C28A78C" w14:textId="77777777" w:rsidR="00451BE1" w:rsidRDefault="00451BE1">
      <w:pPr>
        <w:pStyle w:val="BodyText"/>
      </w:pPr>
    </w:p>
    <w:p w14:paraId="3EB0AF94" w14:textId="77777777" w:rsidR="00451BE1" w:rsidRDefault="00451BE1">
      <w:pPr>
        <w:pStyle w:val="BodyText"/>
      </w:pPr>
    </w:p>
    <w:p w14:paraId="1B4C953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Exported results and rankings to Excel </w:t>
      </w:r>
      <w:r>
        <w:rPr>
          <w:spacing w:val="-2"/>
          <w:sz w:val="24"/>
        </w:rPr>
        <w:t>format.</w:t>
      </w:r>
    </w:p>
    <w:p w14:paraId="6405074A" w14:textId="77777777" w:rsidR="00451BE1" w:rsidRDefault="00451BE1">
      <w:pPr>
        <w:pStyle w:val="BodyText"/>
      </w:pPr>
    </w:p>
    <w:p w14:paraId="2FF59772" w14:textId="77777777" w:rsidR="00451BE1" w:rsidRDefault="00451BE1">
      <w:pPr>
        <w:pStyle w:val="BodyText"/>
      </w:pPr>
    </w:p>
    <w:p w14:paraId="7BBFCA0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Generated visual reports for documentation </w:t>
      </w:r>
      <w:r>
        <w:rPr>
          <w:spacing w:val="-2"/>
          <w:sz w:val="24"/>
        </w:rPr>
        <w:t>purposes.</w:t>
      </w:r>
    </w:p>
    <w:p w14:paraId="07B651AD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80" w:right="1080" w:bottom="280" w:left="1080" w:header="720" w:footer="720" w:gutter="0"/>
          <w:cols w:space="720"/>
        </w:sectPr>
      </w:pPr>
    </w:p>
    <w:p w14:paraId="7868194F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outputs.</w:t>
      </w:r>
    </w:p>
    <w:p w14:paraId="4C9FE622" w14:textId="77777777" w:rsidR="00451BE1" w:rsidRDefault="00451BE1">
      <w:pPr>
        <w:pStyle w:val="BodyText"/>
      </w:pPr>
    </w:p>
    <w:p w14:paraId="2D4C78B3" w14:textId="77777777" w:rsidR="00451BE1" w:rsidRDefault="00451BE1">
      <w:pPr>
        <w:pStyle w:val="BodyText"/>
        <w:spacing w:before="240"/>
      </w:pPr>
    </w:p>
    <w:p w14:paraId="69BF3667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67970347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2765B04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Exported reports are useful for further analysis and </w:t>
      </w:r>
      <w:r>
        <w:rPr>
          <w:spacing w:val="-2"/>
          <w:sz w:val="24"/>
        </w:rPr>
        <w:t>sharing.</w:t>
      </w:r>
    </w:p>
    <w:p w14:paraId="03288CCE" w14:textId="77777777" w:rsidR="00451BE1" w:rsidRDefault="00451BE1">
      <w:pPr>
        <w:pStyle w:val="BodyText"/>
      </w:pPr>
    </w:p>
    <w:p w14:paraId="45AE7BB9" w14:textId="77777777" w:rsidR="00451BE1" w:rsidRDefault="00451BE1">
      <w:pPr>
        <w:pStyle w:val="BodyText"/>
      </w:pPr>
    </w:p>
    <w:p w14:paraId="51CD4D9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4C265B1E" w14:textId="77777777" w:rsidR="00451BE1" w:rsidRDefault="00451BE1">
      <w:pPr>
        <w:pStyle w:val="BodyText"/>
      </w:pPr>
    </w:p>
    <w:p w14:paraId="76826FC0" w14:textId="77777777" w:rsidR="00451BE1" w:rsidRDefault="00451BE1">
      <w:pPr>
        <w:pStyle w:val="BodyText"/>
      </w:pPr>
    </w:p>
    <w:p w14:paraId="0506218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Module 7 successfully improves interpretability and usability of the </w:t>
      </w:r>
      <w:r>
        <w:rPr>
          <w:spacing w:val="-2"/>
          <w:sz w:val="24"/>
        </w:rPr>
        <w:t>system.</w:t>
      </w:r>
    </w:p>
    <w:p w14:paraId="573FCBA5" w14:textId="77777777" w:rsidR="00451BE1" w:rsidRDefault="00451BE1">
      <w:pPr>
        <w:pStyle w:val="BodyText"/>
      </w:pPr>
    </w:p>
    <w:p w14:paraId="45744FDC" w14:textId="77777777" w:rsidR="00451BE1" w:rsidRDefault="00451BE1">
      <w:pPr>
        <w:pStyle w:val="BodyText"/>
      </w:pPr>
    </w:p>
    <w:p w14:paraId="1A287960" w14:textId="77777777" w:rsidR="00451BE1" w:rsidRDefault="00451BE1">
      <w:pPr>
        <w:pStyle w:val="BodyText"/>
      </w:pPr>
    </w:p>
    <w:p w14:paraId="1DC5122C" w14:textId="77777777" w:rsidR="00451BE1" w:rsidRDefault="00451BE1">
      <w:pPr>
        <w:pStyle w:val="BodyText"/>
      </w:pPr>
    </w:p>
    <w:p w14:paraId="2C56E19A" w14:textId="77777777" w:rsidR="00451BE1" w:rsidRDefault="00451BE1">
      <w:pPr>
        <w:pStyle w:val="BodyText"/>
        <w:spacing w:before="37"/>
      </w:pPr>
    </w:p>
    <w:p w14:paraId="1C198C97" w14:textId="77777777" w:rsidR="00451BE1" w:rsidRDefault="00000000">
      <w:pPr>
        <w:pStyle w:val="Heading1"/>
      </w:pPr>
      <w:r>
        <w:t>Module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1B3346D0" w14:textId="77777777" w:rsidR="00451BE1" w:rsidRDefault="00000000">
      <w:pPr>
        <w:spacing w:before="230"/>
        <w:ind w:left="359"/>
        <w:rPr>
          <w:sz w:val="40"/>
        </w:rPr>
      </w:pPr>
      <w:r>
        <w:rPr>
          <w:spacing w:val="-2"/>
          <w:sz w:val="40"/>
        </w:rPr>
        <w:t>(Render)</w:t>
      </w:r>
    </w:p>
    <w:p w14:paraId="193057C1" w14:textId="77777777" w:rsidR="00451BE1" w:rsidRDefault="00451BE1">
      <w:pPr>
        <w:pStyle w:val="BodyText"/>
        <w:spacing w:before="50"/>
        <w:rPr>
          <w:sz w:val="40"/>
        </w:rPr>
      </w:pPr>
    </w:p>
    <w:p w14:paraId="6EA357CF" w14:textId="77777777" w:rsidR="00451BE1" w:rsidRDefault="00000000">
      <w:pPr>
        <w:pStyle w:val="Heading2"/>
      </w:pPr>
      <w:r>
        <w:t>WEEK</w:t>
      </w:r>
      <w:r>
        <w:rPr>
          <w:spacing w:val="-9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(19/1/26)</w:t>
      </w:r>
    </w:p>
    <w:p w14:paraId="0B6C9218" w14:textId="77777777" w:rsidR="00451BE1" w:rsidRDefault="00451BE1">
      <w:pPr>
        <w:pStyle w:val="BodyText"/>
        <w:spacing w:before="84"/>
        <w:rPr>
          <w:rFonts w:ascii="Arial"/>
          <w:b/>
          <w:sz w:val="34"/>
        </w:rPr>
      </w:pPr>
    </w:p>
    <w:p w14:paraId="5F2D59CA" w14:textId="0A3018D0" w:rsidR="00451BE1" w:rsidRDefault="00000000">
      <w:pPr>
        <w:pStyle w:val="Heading4"/>
      </w:pPr>
      <w:r>
        <w:t xml:space="preserve">Day 1: Deployment Planning using </w:t>
      </w:r>
      <w:r>
        <w:rPr>
          <w:spacing w:val="-2"/>
        </w:rPr>
        <w:t>Render</w:t>
      </w:r>
      <w:r w:rsidR="008D69FE">
        <w:rPr>
          <w:spacing w:val="-2"/>
        </w:rPr>
        <w:t xml:space="preserve"> and Streamlit</w:t>
      </w:r>
    </w:p>
    <w:p w14:paraId="69DA87A0" w14:textId="77777777" w:rsidR="00451BE1" w:rsidRDefault="00451BE1">
      <w:pPr>
        <w:pStyle w:val="BodyText"/>
        <w:spacing w:before="68"/>
        <w:rPr>
          <w:rFonts w:ascii="Arial"/>
          <w:b/>
          <w:sz w:val="30"/>
        </w:rPr>
      </w:pPr>
    </w:p>
    <w:p w14:paraId="7F91FEE1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EEC0450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5F6E2D3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Reviewed project deployment </w:t>
      </w:r>
      <w:r>
        <w:rPr>
          <w:spacing w:val="-2"/>
          <w:sz w:val="24"/>
        </w:rPr>
        <w:t>requirements.</w:t>
      </w:r>
    </w:p>
    <w:p w14:paraId="20CA04CE" w14:textId="77777777" w:rsidR="00451BE1" w:rsidRDefault="00451BE1">
      <w:pPr>
        <w:pStyle w:val="BodyText"/>
      </w:pPr>
    </w:p>
    <w:p w14:paraId="01271A8C" w14:textId="77777777" w:rsidR="00451BE1" w:rsidRDefault="00451BE1">
      <w:pPr>
        <w:pStyle w:val="BodyText"/>
      </w:pPr>
    </w:p>
    <w:p w14:paraId="543219D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Selected </w:t>
      </w:r>
      <w:r>
        <w:rPr>
          <w:rFonts w:ascii="Arial" w:hAnsi="Arial"/>
          <w:b/>
          <w:sz w:val="24"/>
        </w:rPr>
        <w:t xml:space="preserve">Render </w:t>
      </w:r>
      <w:r>
        <w:rPr>
          <w:sz w:val="24"/>
        </w:rPr>
        <w:t xml:space="preserve">as the deployment </w:t>
      </w:r>
      <w:r>
        <w:rPr>
          <w:spacing w:val="-2"/>
          <w:sz w:val="24"/>
        </w:rPr>
        <w:t>platform.</w:t>
      </w:r>
    </w:p>
    <w:p w14:paraId="2115402B" w14:textId="77777777" w:rsidR="00451BE1" w:rsidRDefault="00451BE1">
      <w:pPr>
        <w:pStyle w:val="BodyText"/>
      </w:pPr>
    </w:p>
    <w:p w14:paraId="474B7D60" w14:textId="77777777" w:rsidR="00451BE1" w:rsidRDefault="00451BE1">
      <w:pPr>
        <w:pStyle w:val="BodyText"/>
      </w:pPr>
    </w:p>
    <w:p w14:paraId="361597D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Flask applications are deployed on </w:t>
      </w:r>
      <w:r>
        <w:rPr>
          <w:spacing w:val="-2"/>
          <w:sz w:val="24"/>
        </w:rPr>
        <w:t>Render.</w:t>
      </w:r>
    </w:p>
    <w:p w14:paraId="756F6713" w14:textId="77777777" w:rsidR="00451BE1" w:rsidRDefault="00451BE1">
      <w:pPr>
        <w:pStyle w:val="BodyText"/>
      </w:pPr>
    </w:p>
    <w:p w14:paraId="4DD23EC9" w14:textId="77777777" w:rsidR="00451BE1" w:rsidRDefault="00451BE1">
      <w:pPr>
        <w:pStyle w:val="BodyText"/>
        <w:spacing w:before="26"/>
      </w:pPr>
    </w:p>
    <w:p w14:paraId="15BF7AA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Checked required files such as </w:t>
      </w:r>
      <w:r>
        <w:rPr>
          <w:rFonts w:ascii="Courier New" w:hAnsi="Courier New"/>
          <w:color w:val="178037"/>
          <w:sz w:val="24"/>
        </w:rPr>
        <w:t>requirements.txt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z w:val="24"/>
        </w:rPr>
        <w:t xml:space="preserve">start </w:t>
      </w:r>
      <w:r>
        <w:rPr>
          <w:rFonts w:ascii="Courier New" w:hAnsi="Courier New"/>
          <w:color w:val="178037"/>
          <w:spacing w:val="-2"/>
          <w:sz w:val="24"/>
        </w:rPr>
        <w:t>command</w:t>
      </w:r>
      <w:r>
        <w:rPr>
          <w:spacing w:val="-2"/>
          <w:sz w:val="24"/>
        </w:rPr>
        <w:t>.</w:t>
      </w:r>
    </w:p>
    <w:p w14:paraId="6DD196D5" w14:textId="77777777" w:rsidR="00451BE1" w:rsidRDefault="00451BE1">
      <w:pPr>
        <w:pStyle w:val="BodyText"/>
      </w:pPr>
    </w:p>
    <w:p w14:paraId="1C9469BC" w14:textId="77777777" w:rsidR="00451BE1" w:rsidRDefault="00451BE1">
      <w:pPr>
        <w:pStyle w:val="BodyText"/>
        <w:spacing w:before="13"/>
      </w:pPr>
    </w:p>
    <w:p w14:paraId="04A90A9F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Planned environment setup for backend </w:t>
      </w:r>
      <w:r>
        <w:rPr>
          <w:spacing w:val="-2"/>
          <w:sz w:val="24"/>
        </w:rPr>
        <w:t>deployment.</w:t>
      </w:r>
    </w:p>
    <w:p w14:paraId="64092783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4E3DBDCE" w14:textId="77777777" w:rsidR="00451BE1" w:rsidRDefault="00000000">
      <w:pPr>
        <w:pStyle w:val="Heading7"/>
        <w:spacing w:before="80"/>
      </w:pPr>
      <w:r>
        <w:rPr>
          <w:spacing w:val="-2"/>
        </w:rPr>
        <w:lastRenderedPageBreak/>
        <w:t>Observations:</w:t>
      </w:r>
    </w:p>
    <w:p w14:paraId="31A77349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7FFE7D2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Render provides simple deployment for Flask </w:t>
      </w:r>
      <w:r>
        <w:rPr>
          <w:spacing w:val="-2"/>
          <w:sz w:val="24"/>
        </w:rPr>
        <w:t>applications.</w:t>
      </w:r>
    </w:p>
    <w:p w14:paraId="61132B03" w14:textId="77777777" w:rsidR="00451BE1" w:rsidRDefault="00451BE1">
      <w:pPr>
        <w:pStyle w:val="BodyText"/>
      </w:pPr>
    </w:p>
    <w:p w14:paraId="3765EBA1" w14:textId="77777777" w:rsidR="00451BE1" w:rsidRDefault="00451BE1">
      <w:pPr>
        <w:pStyle w:val="BodyText"/>
      </w:pPr>
    </w:p>
    <w:p w14:paraId="5C0D5BA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Deployment requires proper configuration </w:t>
      </w:r>
      <w:r>
        <w:rPr>
          <w:spacing w:val="-2"/>
          <w:sz w:val="24"/>
        </w:rPr>
        <w:t>files.</w:t>
      </w:r>
    </w:p>
    <w:p w14:paraId="0781D92F" w14:textId="77777777" w:rsidR="00451BE1" w:rsidRDefault="00451BE1">
      <w:pPr>
        <w:pStyle w:val="BodyText"/>
      </w:pPr>
    </w:p>
    <w:p w14:paraId="1B758671" w14:textId="77777777" w:rsidR="00451BE1" w:rsidRDefault="00451BE1">
      <w:pPr>
        <w:pStyle w:val="BodyText"/>
      </w:pPr>
    </w:p>
    <w:p w14:paraId="06B3508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Understanding platform workflow helps avoid </w:t>
      </w:r>
      <w:r>
        <w:rPr>
          <w:spacing w:val="-2"/>
          <w:sz w:val="24"/>
        </w:rPr>
        <w:t>errors.</w:t>
      </w:r>
    </w:p>
    <w:p w14:paraId="28251CB7" w14:textId="77777777" w:rsidR="00451BE1" w:rsidRDefault="00451BE1">
      <w:pPr>
        <w:pStyle w:val="BodyText"/>
      </w:pPr>
    </w:p>
    <w:p w14:paraId="32CB71DF" w14:textId="77777777" w:rsidR="00451BE1" w:rsidRDefault="00451BE1">
      <w:pPr>
        <w:pStyle w:val="BodyText"/>
        <w:spacing w:before="245"/>
      </w:pPr>
    </w:p>
    <w:p w14:paraId="41DC463D" w14:textId="77777777" w:rsidR="00451BE1" w:rsidRDefault="00000000">
      <w:pPr>
        <w:pStyle w:val="Heading4"/>
      </w:pPr>
      <w:r>
        <w:t xml:space="preserve">Preparing Flask Application for </w:t>
      </w:r>
      <w:r>
        <w:rPr>
          <w:spacing w:val="-2"/>
        </w:rPr>
        <w:t>Render</w:t>
      </w:r>
    </w:p>
    <w:p w14:paraId="3A7F5DEA" w14:textId="77777777" w:rsidR="00451BE1" w:rsidRDefault="00451BE1">
      <w:pPr>
        <w:pStyle w:val="BodyText"/>
        <w:spacing w:before="68"/>
        <w:rPr>
          <w:rFonts w:ascii="Arial"/>
          <w:b/>
          <w:sz w:val="30"/>
        </w:rPr>
      </w:pPr>
    </w:p>
    <w:p w14:paraId="4342A5FC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6EE6956D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1EFF717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Updated Flask app to support production </w:t>
      </w:r>
      <w:r>
        <w:rPr>
          <w:spacing w:val="-2"/>
          <w:sz w:val="24"/>
        </w:rPr>
        <w:t>deployment.</w:t>
      </w:r>
    </w:p>
    <w:p w14:paraId="48B15154" w14:textId="77777777" w:rsidR="00451BE1" w:rsidRDefault="00451BE1">
      <w:pPr>
        <w:pStyle w:val="BodyText"/>
      </w:pPr>
    </w:p>
    <w:p w14:paraId="5589CE98" w14:textId="77777777" w:rsidR="00451BE1" w:rsidRDefault="00451BE1">
      <w:pPr>
        <w:pStyle w:val="BodyText"/>
      </w:pPr>
    </w:p>
    <w:p w14:paraId="22C77736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59350BDC" w14:textId="77777777" w:rsidR="00451BE1" w:rsidRDefault="00451BE1">
      <w:pPr>
        <w:pStyle w:val="BodyText"/>
      </w:pPr>
    </w:p>
    <w:p w14:paraId="6314EE6E" w14:textId="77777777" w:rsidR="00451BE1" w:rsidRDefault="00451BE1">
      <w:pPr>
        <w:pStyle w:val="BodyText"/>
      </w:pPr>
    </w:p>
    <w:p w14:paraId="350BE74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trained model files are included in the project </w:t>
      </w:r>
      <w:r>
        <w:rPr>
          <w:spacing w:val="-2"/>
          <w:sz w:val="24"/>
        </w:rPr>
        <w:t>directory.</w:t>
      </w:r>
    </w:p>
    <w:p w14:paraId="24B539AF" w14:textId="77777777" w:rsidR="00451BE1" w:rsidRDefault="00451BE1">
      <w:pPr>
        <w:pStyle w:val="BodyText"/>
      </w:pPr>
    </w:p>
    <w:p w14:paraId="5772B7B4" w14:textId="77777777" w:rsidR="00451BE1" w:rsidRDefault="00451BE1">
      <w:pPr>
        <w:pStyle w:val="BodyText"/>
      </w:pPr>
    </w:p>
    <w:p w14:paraId="66FE5904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Tested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locally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46A9EC7C" w14:textId="77777777" w:rsidR="00451BE1" w:rsidRDefault="00451BE1">
      <w:pPr>
        <w:pStyle w:val="BodyText"/>
      </w:pPr>
    </w:p>
    <w:p w14:paraId="7FE21873" w14:textId="77777777" w:rsidR="00451BE1" w:rsidRDefault="00451BE1">
      <w:pPr>
        <w:pStyle w:val="BodyText"/>
        <w:spacing w:before="240"/>
      </w:pPr>
    </w:p>
    <w:p w14:paraId="1FD0F7F4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2EC50F01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58DD582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Local testing reduces deployment </w:t>
      </w:r>
      <w:r>
        <w:rPr>
          <w:spacing w:val="-2"/>
          <w:sz w:val="24"/>
        </w:rPr>
        <w:t>failures.</w:t>
      </w:r>
    </w:p>
    <w:p w14:paraId="3E8BB240" w14:textId="77777777" w:rsidR="00451BE1" w:rsidRDefault="00451BE1">
      <w:pPr>
        <w:pStyle w:val="BodyText"/>
      </w:pPr>
    </w:p>
    <w:p w14:paraId="1042122D" w14:textId="77777777" w:rsidR="00451BE1" w:rsidRDefault="00451BE1">
      <w:pPr>
        <w:pStyle w:val="BodyText"/>
      </w:pPr>
    </w:p>
    <w:p w14:paraId="51C0026B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Missing files can break </w:t>
      </w:r>
      <w:r>
        <w:rPr>
          <w:spacing w:val="-2"/>
          <w:sz w:val="24"/>
        </w:rPr>
        <w:t>deployment.</w:t>
      </w:r>
    </w:p>
    <w:p w14:paraId="4E2993F1" w14:textId="77777777" w:rsidR="00451BE1" w:rsidRDefault="00451BE1">
      <w:pPr>
        <w:pStyle w:val="BodyText"/>
      </w:pPr>
    </w:p>
    <w:p w14:paraId="2C1D72EC" w14:textId="77777777" w:rsidR="00451BE1" w:rsidRDefault="00451BE1">
      <w:pPr>
        <w:pStyle w:val="BodyText"/>
      </w:pPr>
    </w:p>
    <w:p w14:paraId="00CE909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differs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local </w:t>
      </w:r>
      <w:r>
        <w:rPr>
          <w:spacing w:val="-2"/>
          <w:sz w:val="24"/>
        </w:rPr>
        <w:t>setup.</w:t>
      </w:r>
    </w:p>
    <w:p w14:paraId="0F8CD36F" w14:textId="77777777" w:rsidR="00451BE1" w:rsidRDefault="00451BE1">
      <w:pPr>
        <w:pStyle w:val="BodyText"/>
      </w:pPr>
    </w:p>
    <w:p w14:paraId="28980B1D" w14:textId="77777777" w:rsidR="00451BE1" w:rsidRDefault="00451BE1">
      <w:pPr>
        <w:pStyle w:val="BodyText"/>
      </w:pPr>
    </w:p>
    <w:p w14:paraId="6BEF28F1" w14:textId="77777777" w:rsidR="00451BE1" w:rsidRDefault="00451BE1">
      <w:pPr>
        <w:pStyle w:val="BodyText"/>
        <w:spacing w:before="4"/>
      </w:pPr>
    </w:p>
    <w:p w14:paraId="5102A018" w14:textId="77777777" w:rsidR="00451BE1" w:rsidRDefault="00000000">
      <w:pPr>
        <w:pStyle w:val="Heading4"/>
      </w:pPr>
      <w:r>
        <w:t>Environment</w:t>
      </w:r>
      <w:r>
        <w:rPr>
          <w:spacing w:val="-5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Handling</w:t>
      </w:r>
    </w:p>
    <w:p w14:paraId="6CC4A896" w14:textId="77777777" w:rsidR="00451BE1" w:rsidRDefault="00451BE1">
      <w:pPr>
        <w:pStyle w:val="BodyText"/>
        <w:spacing w:before="67"/>
        <w:rPr>
          <w:rFonts w:ascii="Arial"/>
          <w:b/>
          <w:sz w:val="30"/>
        </w:rPr>
      </w:pPr>
    </w:p>
    <w:p w14:paraId="4F846399" w14:textId="77777777" w:rsidR="00451BE1" w:rsidRDefault="00000000">
      <w:pPr>
        <w:pStyle w:val="Heading7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24EDCE02" w14:textId="77777777" w:rsidR="00451BE1" w:rsidRDefault="00451BE1">
      <w:pPr>
        <w:pStyle w:val="Heading7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5204EC0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Configured environment variables in </w:t>
      </w:r>
      <w:r>
        <w:rPr>
          <w:spacing w:val="-2"/>
          <w:sz w:val="24"/>
        </w:rPr>
        <w:t>Render.</w:t>
      </w:r>
    </w:p>
    <w:p w14:paraId="21DED4EE" w14:textId="77777777" w:rsidR="00451BE1" w:rsidRDefault="00451BE1">
      <w:pPr>
        <w:pStyle w:val="BodyText"/>
      </w:pPr>
    </w:p>
    <w:p w14:paraId="7C9B7DE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76"/>
        <w:ind w:left="107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CSV-based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7439359E" w14:textId="77777777" w:rsidR="00451BE1" w:rsidRDefault="00451BE1">
      <w:pPr>
        <w:pStyle w:val="BodyText"/>
        <w:spacing w:before="275"/>
      </w:pPr>
    </w:p>
    <w:p w14:paraId="51CAEB9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Ensured file paths work correctly in cloud </w:t>
      </w:r>
      <w:r>
        <w:rPr>
          <w:spacing w:val="-2"/>
          <w:sz w:val="24"/>
        </w:rPr>
        <w:t>deployment.</w:t>
      </w:r>
    </w:p>
    <w:p w14:paraId="70BD60DD" w14:textId="77777777" w:rsidR="00451BE1" w:rsidRDefault="00451BE1">
      <w:pPr>
        <w:pStyle w:val="BodyText"/>
        <w:spacing w:before="275"/>
      </w:pPr>
    </w:p>
    <w:p w14:paraId="2C39EA09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API.</w:t>
      </w:r>
    </w:p>
    <w:p w14:paraId="44D4168A" w14:textId="77777777" w:rsidR="00451BE1" w:rsidRDefault="00451BE1">
      <w:pPr>
        <w:pStyle w:val="BodyText"/>
      </w:pPr>
    </w:p>
    <w:p w14:paraId="1771799D" w14:textId="77777777" w:rsidR="00451BE1" w:rsidRDefault="00451BE1">
      <w:pPr>
        <w:pStyle w:val="BodyText"/>
        <w:spacing w:before="239"/>
      </w:pPr>
    </w:p>
    <w:p w14:paraId="77532877" w14:textId="77777777" w:rsidR="00451BE1" w:rsidRDefault="00000000">
      <w:pPr>
        <w:pStyle w:val="Heading7"/>
        <w:spacing w:before="1"/>
      </w:pPr>
      <w:r>
        <w:rPr>
          <w:spacing w:val="-2"/>
        </w:rPr>
        <w:t>Observations:</w:t>
      </w:r>
    </w:p>
    <w:p w14:paraId="4C44526B" w14:textId="77777777" w:rsidR="00451BE1" w:rsidRDefault="00451BE1">
      <w:pPr>
        <w:pStyle w:val="BodyText"/>
        <w:spacing w:before="101"/>
        <w:rPr>
          <w:rFonts w:ascii="Arial"/>
          <w:b/>
        </w:rPr>
      </w:pPr>
    </w:p>
    <w:p w14:paraId="741AB001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Environment variables improve </w:t>
      </w:r>
      <w:r>
        <w:rPr>
          <w:spacing w:val="-2"/>
          <w:sz w:val="24"/>
        </w:rPr>
        <w:t>security.</w:t>
      </w:r>
    </w:p>
    <w:p w14:paraId="3EDF0E19" w14:textId="77777777" w:rsidR="00451BE1" w:rsidRDefault="00451BE1">
      <w:pPr>
        <w:pStyle w:val="BodyText"/>
        <w:spacing w:before="275"/>
      </w:pPr>
    </w:p>
    <w:p w14:paraId="0E2CB91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File path handling is important in cloud </w:t>
      </w:r>
      <w:r>
        <w:rPr>
          <w:spacing w:val="-2"/>
          <w:sz w:val="24"/>
        </w:rPr>
        <w:t>platforms.</w:t>
      </w:r>
    </w:p>
    <w:p w14:paraId="64C653D1" w14:textId="77777777" w:rsidR="00451BE1" w:rsidRDefault="00451BE1">
      <w:pPr>
        <w:pStyle w:val="BodyText"/>
        <w:spacing w:before="275"/>
      </w:pPr>
    </w:p>
    <w:p w14:paraId="278A614D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deployed </w:t>
      </w:r>
      <w:r>
        <w:rPr>
          <w:spacing w:val="-2"/>
          <w:sz w:val="24"/>
        </w:rPr>
        <w:t>systems.</w:t>
      </w:r>
    </w:p>
    <w:p w14:paraId="02C3A1CA" w14:textId="77777777" w:rsidR="00451BE1" w:rsidRDefault="00451BE1">
      <w:pPr>
        <w:pStyle w:val="BodyText"/>
      </w:pPr>
    </w:p>
    <w:p w14:paraId="26227B8E" w14:textId="77777777" w:rsidR="00451BE1" w:rsidRDefault="00451BE1">
      <w:pPr>
        <w:pStyle w:val="BodyText"/>
      </w:pPr>
    </w:p>
    <w:p w14:paraId="13EAC0C5" w14:textId="77777777" w:rsidR="00451BE1" w:rsidRDefault="00451BE1">
      <w:pPr>
        <w:pStyle w:val="BodyText"/>
        <w:spacing w:before="83"/>
      </w:pPr>
    </w:p>
    <w:p w14:paraId="2FF2094E" w14:textId="77777777" w:rsidR="00451BE1" w:rsidRDefault="00000000">
      <w:pPr>
        <w:pStyle w:val="Heading4"/>
        <w:spacing w:before="1"/>
      </w:pPr>
      <w:r>
        <w:t xml:space="preserve">Deploying Application on </w:t>
      </w:r>
      <w:r>
        <w:rPr>
          <w:spacing w:val="-2"/>
        </w:rPr>
        <w:t>Render</w:t>
      </w:r>
    </w:p>
    <w:p w14:paraId="735BB09A" w14:textId="77777777" w:rsidR="00451BE1" w:rsidRDefault="00000000">
      <w:pPr>
        <w:pStyle w:val="Heading7"/>
        <w:spacing w:before="291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F92F7C9" w14:textId="77777777" w:rsidR="00451BE1" w:rsidRDefault="00451BE1">
      <w:pPr>
        <w:pStyle w:val="BodyText"/>
        <w:spacing w:before="102"/>
        <w:rPr>
          <w:rFonts w:ascii="Arial"/>
          <w:b/>
        </w:rPr>
      </w:pPr>
    </w:p>
    <w:p w14:paraId="6438ACF7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Deployed the Flask backend on </w:t>
      </w:r>
      <w:r>
        <w:rPr>
          <w:spacing w:val="-2"/>
          <w:sz w:val="24"/>
        </w:rPr>
        <w:t>Render.</w:t>
      </w:r>
    </w:p>
    <w:p w14:paraId="6D505C7D" w14:textId="77777777" w:rsidR="00451BE1" w:rsidRDefault="00451BE1">
      <w:pPr>
        <w:pStyle w:val="BodyText"/>
      </w:pPr>
    </w:p>
    <w:p w14:paraId="3EF922AB" w14:textId="77777777" w:rsidR="00451BE1" w:rsidRDefault="00451BE1">
      <w:pPr>
        <w:pStyle w:val="BodyText"/>
      </w:pPr>
    </w:p>
    <w:p w14:paraId="76B3CC50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Generated a public deployment </w:t>
      </w:r>
      <w:r>
        <w:rPr>
          <w:spacing w:val="-4"/>
          <w:sz w:val="24"/>
        </w:rPr>
        <w:t>URL.</w:t>
      </w:r>
    </w:p>
    <w:p w14:paraId="6AB2233A" w14:textId="77777777" w:rsidR="00451BE1" w:rsidRDefault="00451BE1">
      <w:pPr>
        <w:pStyle w:val="BodyText"/>
      </w:pPr>
    </w:p>
    <w:p w14:paraId="4EFE662D" w14:textId="77777777" w:rsidR="00451BE1" w:rsidRDefault="00451BE1">
      <w:pPr>
        <w:pStyle w:val="BodyText"/>
        <w:spacing w:before="27"/>
      </w:pPr>
    </w:p>
    <w:p w14:paraId="10A29AB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Tested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endpoint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91684E5" w14:textId="77777777" w:rsidR="00451BE1" w:rsidRDefault="00451BE1">
      <w:pPr>
        <w:pStyle w:val="BodyText"/>
      </w:pPr>
    </w:p>
    <w:p w14:paraId="7FF52F49" w14:textId="77777777" w:rsidR="00451BE1" w:rsidRDefault="00451BE1">
      <w:pPr>
        <w:pStyle w:val="BodyText"/>
        <w:spacing w:before="13"/>
      </w:pPr>
    </w:p>
    <w:p w14:paraId="7C240B8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Fixed deployment errors using Render </w:t>
      </w:r>
      <w:r>
        <w:rPr>
          <w:spacing w:val="-2"/>
          <w:sz w:val="24"/>
        </w:rPr>
        <w:t>logs.</w:t>
      </w:r>
    </w:p>
    <w:p w14:paraId="0DDA9482" w14:textId="77777777" w:rsidR="00451BE1" w:rsidRDefault="00451BE1">
      <w:pPr>
        <w:pStyle w:val="BodyText"/>
      </w:pPr>
    </w:p>
    <w:p w14:paraId="157FF2B5" w14:textId="77777777" w:rsidR="00451BE1" w:rsidRDefault="00451BE1">
      <w:pPr>
        <w:pStyle w:val="BodyText"/>
        <w:spacing w:before="240"/>
      </w:pPr>
    </w:p>
    <w:p w14:paraId="688EB50F" w14:textId="77777777" w:rsidR="00451BE1" w:rsidRDefault="00000000">
      <w:pPr>
        <w:pStyle w:val="Heading7"/>
      </w:pPr>
      <w:r>
        <w:rPr>
          <w:spacing w:val="-2"/>
        </w:rPr>
        <w:t>Observations:</w:t>
      </w:r>
    </w:p>
    <w:p w14:paraId="45C50034" w14:textId="77777777" w:rsidR="00451BE1" w:rsidRDefault="00451BE1">
      <w:pPr>
        <w:pStyle w:val="Heading7"/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31A5991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80"/>
        <w:ind w:left="1079"/>
        <w:rPr>
          <w:sz w:val="24"/>
        </w:rPr>
      </w:pPr>
      <w:r>
        <w:rPr>
          <w:sz w:val="24"/>
        </w:rPr>
        <w:lastRenderedPageBreak/>
        <w:t xml:space="preserve">Render logs are helpful for </w:t>
      </w:r>
      <w:r>
        <w:rPr>
          <w:spacing w:val="-2"/>
          <w:sz w:val="24"/>
        </w:rPr>
        <w:t>debugging.</w:t>
      </w:r>
    </w:p>
    <w:p w14:paraId="38EFDFA7" w14:textId="77777777" w:rsidR="00451BE1" w:rsidRDefault="00451BE1">
      <w:pPr>
        <w:pStyle w:val="BodyText"/>
      </w:pPr>
    </w:p>
    <w:p w14:paraId="6563D5A5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276"/>
        <w:ind w:left="1079"/>
        <w:rPr>
          <w:sz w:val="24"/>
        </w:rPr>
      </w:pPr>
      <w:r>
        <w:rPr>
          <w:sz w:val="24"/>
        </w:rPr>
        <w:t xml:space="preserve">Deployment issues can be identified quickly using </w:t>
      </w:r>
      <w:r>
        <w:rPr>
          <w:spacing w:val="-2"/>
          <w:sz w:val="24"/>
        </w:rPr>
        <w:t>logs.</w:t>
      </w:r>
    </w:p>
    <w:p w14:paraId="4207FBD3" w14:textId="77777777" w:rsidR="00451BE1" w:rsidRDefault="00451BE1">
      <w:pPr>
        <w:pStyle w:val="BodyText"/>
        <w:spacing w:before="275"/>
      </w:pPr>
    </w:p>
    <w:p w14:paraId="4754A22C" w14:textId="77777777" w:rsidR="00451BE1" w:rsidRPr="008D69FE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Successful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deployment confirms backend </w:t>
      </w:r>
      <w:r>
        <w:rPr>
          <w:spacing w:val="-2"/>
          <w:sz w:val="24"/>
        </w:rPr>
        <w:t>stability.</w:t>
      </w:r>
    </w:p>
    <w:p w14:paraId="53685257" w14:textId="77777777" w:rsidR="008D69FE" w:rsidRPr="008D69FE" w:rsidRDefault="008D69FE" w:rsidP="008D69FE">
      <w:pPr>
        <w:pStyle w:val="ListParagraph"/>
        <w:rPr>
          <w:sz w:val="24"/>
        </w:rPr>
      </w:pPr>
    </w:p>
    <w:p w14:paraId="4BE60C07" w14:textId="6028F56D" w:rsidR="008D69FE" w:rsidRPr="008D69FE" w:rsidRDefault="008D69FE" w:rsidP="008D69FE">
      <w:pPr>
        <w:tabs>
          <w:tab w:val="left" w:pos="1079"/>
        </w:tabs>
        <w:spacing w:before="1"/>
        <w:rPr>
          <w:sz w:val="24"/>
        </w:rPr>
      </w:pPr>
      <w:r>
        <w:rPr>
          <w:sz w:val="24"/>
        </w:rPr>
        <w:t xml:space="preserve">Here is the link for backend </w:t>
      </w:r>
      <w:hyperlink r:id="rId24" w:history="1">
        <w:r w:rsidRPr="008D69FE">
          <w:rPr>
            <w:rStyle w:val="Hyperlink"/>
            <w:sz w:val="24"/>
          </w:rPr>
          <w:t>https://habitability-of-exoplanet.onrender.com/</w:t>
        </w:r>
      </w:hyperlink>
    </w:p>
    <w:p w14:paraId="14DE47A1" w14:textId="77777777" w:rsidR="00451BE1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824" behindDoc="1" locked="0" layoutInCell="1" allowOverlap="1" wp14:anchorId="2372508B" wp14:editId="7388B2CB">
            <wp:simplePos x="0" y="0"/>
            <wp:positionH relativeFrom="page">
              <wp:posOffset>1390650</wp:posOffset>
            </wp:positionH>
            <wp:positionV relativeFrom="paragraph">
              <wp:posOffset>258445</wp:posOffset>
            </wp:positionV>
            <wp:extent cx="4674870" cy="262826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947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FE1ED" w14:textId="77777777" w:rsidR="008D69FE" w:rsidRDefault="008D69FE" w:rsidP="008D69FE">
      <w:pPr>
        <w:pStyle w:val="BodyText"/>
        <w:spacing w:before="44"/>
        <w:rPr>
          <w:b/>
          <w:bCs/>
          <w:lang w:val="en-IN"/>
        </w:rPr>
      </w:pPr>
    </w:p>
    <w:p w14:paraId="342F6C77" w14:textId="77777777" w:rsidR="008D69FE" w:rsidRDefault="008D69FE" w:rsidP="008D69FE">
      <w:pPr>
        <w:pStyle w:val="BodyText"/>
        <w:spacing w:before="44"/>
        <w:rPr>
          <w:b/>
          <w:bCs/>
          <w:lang w:val="en-IN"/>
        </w:rPr>
      </w:pPr>
    </w:p>
    <w:p w14:paraId="22301DF7" w14:textId="0BFAEBA9" w:rsidR="008D69FE" w:rsidRDefault="008D69FE" w:rsidP="008D69FE">
      <w:pPr>
        <w:pStyle w:val="BodyText"/>
        <w:spacing w:before="44"/>
        <w:rPr>
          <w:rFonts w:ascii="Arial" w:hAnsi="Arial" w:cs="Arial"/>
          <w:b/>
          <w:bCs/>
          <w:sz w:val="30"/>
          <w:szCs w:val="30"/>
          <w:lang w:val="en-IN"/>
        </w:rPr>
      </w:pPr>
      <w:r w:rsidRPr="008D69FE">
        <w:rPr>
          <w:rFonts w:ascii="Arial" w:hAnsi="Arial" w:cs="Arial"/>
          <w:b/>
          <w:bCs/>
          <w:sz w:val="30"/>
          <w:szCs w:val="30"/>
          <w:lang w:val="en-IN"/>
        </w:rPr>
        <w:t>Deploying Frontend Application using Streamlit</w:t>
      </w:r>
    </w:p>
    <w:p w14:paraId="01775195" w14:textId="77777777" w:rsidR="008D69FE" w:rsidRPr="008D69FE" w:rsidRDefault="008D69FE" w:rsidP="008D69FE">
      <w:pPr>
        <w:pStyle w:val="BodyText"/>
        <w:spacing w:before="44"/>
        <w:rPr>
          <w:rFonts w:ascii="Arial" w:hAnsi="Arial" w:cs="Arial"/>
          <w:b/>
          <w:bCs/>
          <w:sz w:val="30"/>
          <w:szCs w:val="30"/>
          <w:lang w:val="en-IN"/>
        </w:rPr>
      </w:pPr>
    </w:p>
    <w:p w14:paraId="2AFA59E9" w14:textId="77777777" w:rsidR="008D69FE" w:rsidRDefault="008D69FE" w:rsidP="008D69FE">
      <w:pPr>
        <w:pStyle w:val="BodyText"/>
        <w:spacing w:before="44"/>
        <w:rPr>
          <w:rFonts w:ascii="Arial" w:hAnsi="Arial" w:cs="Arial"/>
          <w:b/>
          <w:bCs/>
          <w:sz w:val="28"/>
          <w:szCs w:val="28"/>
          <w:lang w:val="en-IN"/>
        </w:rPr>
      </w:pPr>
      <w:r w:rsidRPr="008D69FE">
        <w:rPr>
          <w:rFonts w:ascii="Arial" w:hAnsi="Arial" w:cs="Arial"/>
          <w:b/>
          <w:bCs/>
          <w:sz w:val="28"/>
          <w:szCs w:val="28"/>
          <w:lang w:val="en-IN"/>
        </w:rPr>
        <w:t>Work Done:</w:t>
      </w:r>
    </w:p>
    <w:p w14:paraId="585D1938" w14:textId="77777777" w:rsidR="008D69FE" w:rsidRPr="008D69FE" w:rsidRDefault="008D69FE" w:rsidP="008D69FE">
      <w:pPr>
        <w:pStyle w:val="BodyText"/>
        <w:spacing w:before="44"/>
        <w:rPr>
          <w:rFonts w:ascii="Arial" w:hAnsi="Arial" w:cs="Arial"/>
          <w:b/>
          <w:bCs/>
          <w:sz w:val="28"/>
          <w:szCs w:val="28"/>
          <w:lang w:val="en-IN"/>
        </w:rPr>
      </w:pPr>
    </w:p>
    <w:p w14:paraId="5EBD8A87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 xml:space="preserve">● Developed the frontend using </w:t>
      </w:r>
      <w:r w:rsidRPr="008D69FE">
        <w:rPr>
          <w:b/>
          <w:bCs/>
          <w:lang w:val="en-IN"/>
        </w:rPr>
        <w:t>Streamlit</w:t>
      </w:r>
      <w:r w:rsidRPr="008D69FE">
        <w:rPr>
          <w:lang w:val="en-IN"/>
        </w:rPr>
        <w:t xml:space="preserve"> for user interaction</w:t>
      </w:r>
    </w:p>
    <w:p w14:paraId="6157F691" w14:textId="069D61CC" w:rsidR="008D69FE" w:rsidRP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.</w:t>
      </w:r>
    </w:p>
    <w:p w14:paraId="069AF7FD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Integrated the trained machine learning model with the Streamlit app.</w:t>
      </w:r>
    </w:p>
    <w:p w14:paraId="271AAB0F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02285A30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Created input fields for planetary and stellar parameters.</w:t>
      </w:r>
    </w:p>
    <w:p w14:paraId="24EF7246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61189C88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Displayed habitability prediction and probability output on the UI.</w:t>
      </w:r>
    </w:p>
    <w:p w14:paraId="3CF43944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0839F6FC" w14:textId="7D24B9F3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Tested the Streamlit application locally and in deployed mode.</w:t>
      </w:r>
    </w:p>
    <w:p w14:paraId="35281B3A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218C3596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17EEAE76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4E5AADCC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790E2A0E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019F37E9" w14:textId="77777777" w:rsidR="008D69FE" w:rsidRDefault="008D69FE" w:rsidP="008D69FE">
      <w:pPr>
        <w:pStyle w:val="BodyText"/>
        <w:spacing w:before="44"/>
        <w:rPr>
          <w:lang w:val="en-IN"/>
        </w:rPr>
      </w:pPr>
    </w:p>
    <w:p w14:paraId="6801A556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32C4E967" w14:textId="0045C790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473AF5AD" w14:textId="77777777" w:rsidR="008D69FE" w:rsidRDefault="008D69FE" w:rsidP="008D69FE">
      <w:pPr>
        <w:pStyle w:val="BodyText"/>
        <w:spacing w:before="44"/>
        <w:rPr>
          <w:b/>
          <w:bCs/>
          <w:sz w:val="28"/>
          <w:szCs w:val="28"/>
          <w:lang w:val="en-IN"/>
        </w:rPr>
      </w:pPr>
      <w:r w:rsidRPr="008D69FE">
        <w:rPr>
          <w:b/>
          <w:bCs/>
          <w:sz w:val="28"/>
          <w:szCs w:val="28"/>
          <w:lang w:val="en-IN"/>
        </w:rPr>
        <w:t>Observations:</w:t>
      </w:r>
    </w:p>
    <w:p w14:paraId="20340FFC" w14:textId="77777777" w:rsidR="008D69FE" w:rsidRPr="008D69FE" w:rsidRDefault="008D69FE" w:rsidP="008D69FE">
      <w:pPr>
        <w:pStyle w:val="BodyText"/>
        <w:spacing w:before="44"/>
        <w:rPr>
          <w:b/>
          <w:bCs/>
          <w:sz w:val="28"/>
          <w:szCs w:val="28"/>
          <w:lang w:val="en-IN"/>
        </w:rPr>
      </w:pPr>
    </w:p>
    <w:p w14:paraId="3BEFBED9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Streamlit makes frontend development simple and fast.</w:t>
      </w:r>
    </w:p>
    <w:p w14:paraId="65BFFA2A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77794BDE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UI updates automatically when inputs are changed.</w:t>
      </w:r>
    </w:p>
    <w:p w14:paraId="71AA3F64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036076F8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Easy integration of machine learning models with minimal code.</w:t>
      </w:r>
    </w:p>
    <w:p w14:paraId="0CB40CA4" w14:textId="77777777" w:rsidR="008D69FE" w:rsidRPr="008D69FE" w:rsidRDefault="008D69FE" w:rsidP="008D69FE">
      <w:pPr>
        <w:pStyle w:val="BodyText"/>
        <w:spacing w:before="44"/>
        <w:rPr>
          <w:lang w:val="en-IN"/>
        </w:rPr>
      </w:pPr>
    </w:p>
    <w:p w14:paraId="26C0AA30" w14:textId="77777777" w:rsidR="008D69FE" w:rsidRDefault="008D69FE" w:rsidP="008D69FE">
      <w:pPr>
        <w:pStyle w:val="BodyText"/>
        <w:spacing w:before="44"/>
        <w:rPr>
          <w:lang w:val="en-IN"/>
        </w:rPr>
      </w:pPr>
      <w:r w:rsidRPr="008D69FE">
        <w:rPr>
          <w:lang w:val="en-IN"/>
        </w:rPr>
        <w:t>● Streamlit is suitable for demonstrating ML applications effectively.</w:t>
      </w:r>
    </w:p>
    <w:p w14:paraId="453937C3" w14:textId="398E6766" w:rsidR="008D69FE" w:rsidRPr="008D69FE" w:rsidRDefault="008D69FE" w:rsidP="008D69FE">
      <w:pPr>
        <w:pStyle w:val="BodyText"/>
        <w:spacing w:before="44"/>
        <w:rPr>
          <w:lang w:val="en-IN"/>
        </w:rPr>
      </w:pPr>
      <w:r>
        <w:rPr>
          <w:lang w:val="en-IN"/>
        </w:rPr>
        <w:br/>
        <w:t xml:space="preserve">here is the link for frontend </w:t>
      </w:r>
      <w:hyperlink r:id="rId26" w:history="1">
        <w:r w:rsidRPr="008D69FE">
          <w:rPr>
            <w:rStyle w:val="Hyperlink"/>
            <w:lang w:val="en-IN"/>
          </w:rPr>
          <w:t>https://habitability-of-exoplanets.streamlit.app/</w:t>
        </w:r>
      </w:hyperlink>
    </w:p>
    <w:p w14:paraId="2E6EB691" w14:textId="77777777" w:rsidR="00451BE1" w:rsidRDefault="00451BE1">
      <w:pPr>
        <w:pStyle w:val="BodyText"/>
        <w:spacing w:before="44"/>
      </w:pPr>
    </w:p>
    <w:p w14:paraId="685EB2AA" w14:textId="77777777" w:rsidR="00451BE1" w:rsidRDefault="00000000">
      <w:pPr>
        <w:pStyle w:val="Heading3"/>
      </w:pPr>
      <w:r>
        <w:t>Day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(20/1/26)</w:t>
      </w:r>
    </w:p>
    <w:p w14:paraId="13F9035F" w14:textId="77777777" w:rsidR="00451BE1" w:rsidRDefault="00451BE1">
      <w:pPr>
        <w:pStyle w:val="BodyText"/>
        <w:spacing w:before="96"/>
        <w:rPr>
          <w:rFonts w:ascii="Arial"/>
          <w:b/>
          <w:sz w:val="32"/>
        </w:rPr>
      </w:pPr>
    </w:p>
    <w:p w14:paraId="5302FE4C" w14:textId="77777777" w:rsidR="00451BE1" w:rsidRDefault="00000000">
      <w:pPr>
        <w:pStyle w:val="Heading5"/>
      </w:pPr>
      <w:r>
        <w:rPr>
          <w:color w:val="424242"/>
        </w:rPr>
        <w:t>Work</w:t>
      </w:r>
      <w:r>
        <w:rPr>
          <w:color w:val="424242"/>
          <w:spacing w:val="-7"/>
        </w:rPr>
        <w:t xml:space="preserve"> </w:t>
      </w:r>
      <w:r>
        <w:rPr>
          <w:color w:val="424242"/>
          <w:spacing w:val="-2"/>
        </w:rPr>
        <w:t>Done:</w:t>
      </w:r>
    </w:p>
    <w:p w14:paraId="34E27896" w14:textId="77777777" w:rsidR="00451BE1" w:rsidRDefault="00451BE1">
      <w:pPr>
        <w:pStyle w:val="BodyText"/>
        <w:spacing w:before="79"/>
        <w:rPr>
          <w:rFonts w:ascii="Arial"/>
          <w:b/>
          <w:sz w:val="28"/>
        </w:rPr>
      </w:pPr>
    </w:p>
    <w:p w14:paraId="6F38D733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Prepared full technical documentation of the </w:t>
      </w:r>
      <w:r>
        <w:rPr>
          <w:spacing w:val="-2"/>
          <w:sz w:val="24"/>
        </w:rPr>
        <w:t>project.</w:t>
      </w:r>
    </w:p>
    <w:p w14:paraId="72A4AF05" w14:textId="77777777" w:rsidR="00451BE1" w:rsidRDefault="00451BE1">
      <w:pPr>
        <w:pStyle w:val="BodyText"/>
      </w:pPr>
    </w:p>
    <w:p w14:paraId="32DB3772" w14:textId="77777777" w:rsidR="00451BE1" w:rsidRDefault="00451BE1">
      <w:pPr>
        <w:pStyle w:val="BodyText"/>
      </w:pPr>
    </w:p>
    <w:p w14:paraId="1EEAE828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 xml:space="preserve">Created a README file </w:t>
      </w:r>
      <w:r>
        <w:rPr>
          <w:spacing w:val="-2"/>
          <w:sz w:val="24"/>
        </w:rPr>
        <w:t>including:</w:t>
      </w:r>
    </w:p>
    <w:p w14:paraId="34D914E8" w14:textId="77777777" w:rsidR="00451BE1" w:rsidRDefault="00451BE1">
      <w:pPr>
        <w:pStyle w:val="BodyText"/>
      </w:pPr>
    </w:p>
    <w:p w14:paraId="0703E1F9" w14:textId="77777777" w:rsidR="00451BE1" w:rsidRDefault="00451BE1">
      <w:pPr>
        <w:pStyle w:val="BodyText"/>
      </w:pPr>
    </w:p>
    <w:p w14:paraId="3B00D131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Project </w:t>
      </w:r>
      <w:r>
        <w:rPr>
          <w:spacing w:val="-2"/>
          <w:sz w:val="24"/>
        </w:rPr>
        <w:t>overview</w:t>
      </w:r>
    </w:p>
    <w:p w14:paraId="2966266F" w14:textId="77777777" w:rsidR="00451BE1" w:rsidRDefault="00451BE1">
      <w:pPr>
        <w:pStyle w:val="BodyText"/>
      </w:pPr>
    </w:p>
    <w:p w14:paraId="4EDD3DCD" w14:textId="77777777" w:rsidR="00451BE1" w:rsidRDefault="00451BE1">
      <w:pPr>
        <w:pStyle w:val="BodyText"/>
      </w:pPr>
    </w:p>
    <w:p w14:paraId="1898B445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354889E4" w14:textId="77777777" w:rsidR="00451BE1" w:rsidRDefault="00451BE1">
      <w:pPr>
        <w:pStyle w:val="BodyText"/>
      </w:pPr>
    </w:p>
    <w:p w14:paraId="3ADECCF7" w14:textId="77777777" w:rsidR="00451BE1" w:rsidRDefault="00451BE1">
      <w:pPr>
        <w:pStyle w:val="BodyText"/>
      </w:pPr>
    </w:p>
    <w:p w14:paraId="1069F11B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ind w:left="1799"/>
        <w:rPr>
          <w:sz w:val="24"/>
        </w:rPr>
      </w:pPr>
      <w:r>
        <w:rPr>
          <w:sz w:val="24"/>
        </w:rPr>
        <w:t xml:space="preserve">Setup </w:t>
      </w:r>
      <w:r>
        <w:rPr>
          <w:spacing w:val="-2"/>
          <w:sz w:val="24"/>
        </w:rPr>
        <w:t>instructions</w:t>
      </w:r>
    </w:p>
    <w:p w14:paraId="4B535653" w14:textId="77777777" w:rsidR="00451BE1" w:rsidRDefault="00451BE1">
      <w:pPr>
        <w:pStyle w:val="ListParagraph"/>
        <w:rPr>
          <w:sz w:val="24"/>
        </w:rPr>
        <w:sectPr w:rsidR="00451BE1">
          <w:pgSz w:w="12240" w:h="15840"/>
          <w:pgMar w:top="1360" w:right="1080" w:bottom="280" w:left="1080" w:header="720" w:footer="720" w:gutter="0"/>
          <w:cols w:space="720"/>
        </w:sectPr>
      </w:pPr>
    </w:p>
    <w:p w14:paraId="57238CDC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80"/>
        <w:ind w:left="1799"/>
        <w:rPr>
          <w:sz w:val="24"/>
        </w:rPr>
      </w:pPr>
      <w:r>
        <w:rPr>
          <w:sz w:val="24"/>
        </w:rPr>
        <w:lastRenderedPageBreak/>
        <w:t xml:space="preserve">API </w:t>
      </w:r>
      <w:r>
        <w:rPr>
          <w:spacing w:val="-2"/>
          <w:sz w:val="24"/>
        </w:rPr>
        <w:t>usage</w:t>
      </w:r>
    </w:p>
    <w:p w14:paraId="09DFC48B" w14:textId="77777777" w:rsidR="00451BE1" w:rsidRDefault="00451BE1">
      <w:pPr>
        <w:pStyle w:val="BodyText"/>
      </w:pPr>
    </w:p>
    <w:p w14:paraId="6883BC32" w14:textId="77777777" w:rsidR="00451BE1" w:rsidRDefault="00000000">
      <w:pPr>
        <w:pStyle w:val="ListParagraph"/>
        <w:numPr>
          <w:ilvl w:val="2"/>
          <w:numId w:val="9"/>
        </w:numPr>
        <w:tabs>
          <w:tab w:val="left" w:pos="1799"/>
        </w:tabs>
        <w:spacing w:before="276"/>
        <w:ind w:left="1799"/>
        <w:rPr>
          <w:sz w:val="24"/>
        </w:rPr>
      </w:pPr>
      <w:r>
        <w:rPr>
          <w:sz w:val="24"/>
        </w:rPr>
        <w:t xml:space="preserve">Deployment details </w:t>
      </w:r>
      <w:r>
        <w:rPr>
          <w:spacing w:val="-2"/>
          <w:sz w:val="24"/>
        </w:rPr>
        <w:t>(Render)</w:t>
      </w:r>
    </w:p>
    <w:p w14:paraId="20D7B0BE" w14:textId="77777777" w:rsidR="00451BE1" w:rsidRDefault="00451BE1">
      <w:pPr>
        <w:pStyle w:val="BodyText"/>
        <w:spacing w:before="275"/>
      </w:pPr>
    </w:p>
    <w:p w14:paraId="0DA4360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Added screenshots of the deployed </w:t>
      </w:r>
      <w:r>
        <w:rPr>
          <w:spacing w:val="-2"/>
          <w:sz w:val="24"/>
        </w:rPr>
        <w:t>application.</w:t>
      </w:r>
    </w:p>
    <w:p w14:paraId="6FBA6012" w14:textId="77777777" w:rsidR="00451BE1" w:rsidRDefault="00451BE1">
      <w:pPr>
        <w:pStyle w:val="BodyText"/>
      </w:pPr>
    </w:p>
    <w:p w14:paraId="5C047A17" w14:textId="77777777" w:rsidR="00451BE1" w:rsidRDefault="00451BE1">
      <w:pPr>
        <w:pStyle w:val="BodyText"/>
        <w:spacing w:before="239"/>
      </w:pPr>
    </w:p>
    <w:p w14:paraId="32CC9F65" w14:textId="77777777" w:rsidR="00451BE1" w:rsidRDefault="00000000">
      <w:pPr>
        <w:pStyle w:val="Heading7"/>
        <w:spacing w:before="1"/>
      </w:pPr>
      <w:r>
        <w:rPr>
          <w:spacing w:val="-2"/>
        </w:rPr>
        <w:t>Observations:</w:t>
      </w:r>
    </w:p>
    <w:p w14:paraId="6F0BB3C4" w14:textId="77777777" w:rsidR="00451BE1" w:rsidRDefault="00451BE1">
      <w:pPr>
        <w:pStyle w:val="BodyText"/>
        <w:spacing w:before="101"/>
        <w:rPr>
          <w:rFonts w:ascii="Arial"/>
          <w:b/>
        </w:rPr>
      </w:pPr>
    </w:p>
    <w:p w14:paraId="2EFC4A62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Clear documentation improves project </w:t>
      </w:r>
      <w:r>
        <w:rPr>
          <w:spacing w:val="-2"/>
          <w:sz w:val="24"/>
        </w:rPr>
        <w:t>understanding.</w:t>
      </w:r>
    </w:p>
    <w:p w14:paraId="1FBE65E6" w14:textId="77777777" w:rsidR="00451BE1" w:rsidRDefault="00451BE1">
      <w:pPr>
        <w:pStyle w:val="BodyText"/>
        <w:spacing w:before="275"/>
      </w:pPr>
    </w:p>
    <w:p w14:paraId="6657E94A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README is essential for GitHub </w:t>
      </w:r>
      <w:r>
        <w:rPr>
          <w:spacing w:val="-2"/>
          <w:sz w:val="24"/>
        </w:rPr>
        <w:t>projects.</w:t>
      </w:r>
    </w:p>
    <w:p w14:paraId="559DB9B0" w14:textId="77777777" w:rsidR="00451BE1" w:rsidRDefault="00451BE1">
      <w:pPr>
        <w:pStyle w:val="BodyText"/>
        <w:spacing w:before="275"/>
      </w:pPr>
    </w:p>
    <w:p w14:paraId="1EE96DCE" w14:textId="77777777" w:rsidR="00451BE1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 xml:space="preserve">Deployment details add technical </w:t>
      </w:r>
      <w:r>
        <w:rPr>
          <w:spacing w:val="-2"/>
          <w:sz w:val="24"/>
        </w:rPr>
        <w:t>credibility.</w:t>
      </w:r>
    </w:p>
    <w:sectPr w:rsidR="00451BE1">
      <w:pgSz w:w="12240" w:h="15840"/>
      <w:pgMar w:top="13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28C05" w14:textId="77777777" w:rsidR="00220F11" w:rsidRDefault="00220F11">
      <w:r>
        <w:separator/>
      </w:r>
    </w:p>
  </w:endnote>
  <w:endnote w:type="continuationSeparator" w:id="0">
    <w:p w14:paraId="6048458A" w14:textId="77777777" w:rsidR="00220F11" w:rsidRDefault="00220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603E" w14:textId="77777777" w:rsidR="00220F11" w:rsidRDefault="00220F11">
      <w:r>
        <w:separator/>
      </w:r>
    </w:p>
  </w:footnote>
  <w:footnote w:type="continuationSeparator" w:id="0">
    <w:p w14:paraId="21CA6836" w14:textId="77777777" w:rsidR="00220F11" w:rsidRDefault="00220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lowerRoman"/>
      <w:lvlText w:val="%1)"/>
      <w:lvlJc w:val="left"/>
      <w:pPr>
        <w:ind w:left="127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lowerRoman"/>
      <w:lvlText w:val="%1)"/>
      <w:lvlJc w:val="left"/>
      <w:pPr>
        <w:ind w:left="127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199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97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5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3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8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6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lowerRoman"/>
      <w:lvlText w:val="%1)"/>
      <w:lvlJc w:val="left"/>
      <w:pPr>
        <w:ind w:left="127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25B654F3"/>
    <w:multiLevelType w:val="multilevel"/>
    <w:tmpl w:val="25B654F3"/>
    <w:lvl w:ilvl="0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lowerRoman"/>
      <w:lvlText w:val="%1)"/>
      <w:lvlJc w:val="left"/>
      <w:pPr>
        <w:ind w:left="1279" w:hanging="20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72183CF9"/>
    <w:multiLevelType w:val="multilevel"/>
    <w:tmpl w:val="72183CF9"/>
    <w:lvl w:ilvl="0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273026052">
    <w:abstractNumId w:val="3"/>
  </w:num>
  <w:num w:numId="2" w16cid:durableId="1654797905">
    <w:abstractNumId w:val="2"/>
  </w:num>
  <w:num w:numId="3" w16cid:durableId="1467044311">
    <w:abstractNumId w:val="7"/>
  </w:num>
  <w:num w:numId="4" w16cid:durableId="313146165">
    <w:abstractNumId w:val="1"/>
  </w:num>
  <w:num w:numId="5" w16cid:durableId="2067214891">
    <w:abstractNumId w:val="0"/>
  </w:num>
  <w:num w:numId="6" w16cid:durableId="1021128224">
    <w:abstractNumId w:val="5"/>
  </w:num>
  <w:num w:numId="7" w16cid:durableId="42943566">
    <w:abstractNumId w:val="6"/>
  </w:num>
  <w:num w:numId="8" w16cid:durableId="634137263">
    <w:abstractNumId w:val="8"/>
  </w:num>
  <w:num w:numId="9" w16cid:durableId="1160805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E1"/>
    <w:rsid w:val="00220F11"/>
    <w:rsid w:val="003E7A7A"/>
    <w:rsid w:val="00451BE1"/>
    <w:rsid w:val="008D69FE"/>
    <w:rsid w:val="05D2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F63"/>
  <w15:docId w15:val="{8AF205DE-FDA8-4B4A-9783-FCF47CA5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9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59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ind w:left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359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1"/>
    <w:qFormat/>
    <w:pPr>
      <w:ind w:left="359"/>
      <w:outlineLvl w:val="4"/>
    </w:pPr>
    <w:rPr>
      <w:rFonts w:ascii="Arial" w:eastAsia="Arial" w:hAnsi="Arial" w:cs="Arial"/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ind w:left="359"/>
      <w:outlineLvl w:val="5"/>
    </w:pPr>
    <w:rPr>
      <w:rFonts w:ascii="Arial" w:eastAsia="Arial" w:hAnsi="Arial" w:cs="Arial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359"/>
      <w:outlineLvl w:val="6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50"/>
    </w:pPr>
  </w:style>
  <w:style w:type="character" w:styleId="Hyperlink">
    <w:name w:val="Hyperlink"/>
    <w:basedOn w:val="DefaultParagraphFont"/>
    <w:rsid w:val="008D69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xoplanetarchive.ipac.caltech.edu/cgi-bin/TblView/nph-tblView?app=ExoTbls&amp;config=PSCompPars" TargetMode="External"/><Relationship Id="rId18" Type="http://schemas.openxmlformats.org/officeDocument/2006/relationships/hyperlink" Target="https://arxiv.org/pdf/2011.14135" TargetMode="External"/><Relationship Id="rId26" Type="http://schemas.openxmlformats.org/officeDocument/2006/relationships/hyperlink" Target="https://habitability-of-exoplanets.streamlit.app/" TargetMode="Externa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yperlink" Target="https://exoplanetarchive.ipac.caltech.edu/cgi-bin/TblView/nph-tblView?app=ExoTbls&amp;config=PSCompPars" TargetMode="External"/><Relationship Id="rId17" Type="http://schemas.openxmlformats.org/officeDocument/2006/relationships/hyperlink" Target="https://ijrpr.com/uploads/V3ISSUE2/ijrpr2746-detection-of-exoplanets-using-machine-learning.pdf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ijrpr.com/uploads/V3ISSUE2/ijrpr2746-detection-of-exoplanets-using-machine-learning.pdf" TargetMode="External"/><Relationship Id="rId20" Type="http://schemas.openxmlformats.org/officeDocument/2006/relationships/hyperlink" Target="http://localhost:500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habitability-of-exoplanet.onrend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jrpr.com/uploads/V3ISSUE2/ijrpr2746-detection-of-exoplanets-using-machine-learning.pdf" TargetMode="External"/><Relationship Id="rId23" Type="http://schemas.openxmlformats.org/officeDocument/2006/relationships/image" Target="media/image7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kaggle.com/code/nickoreese/exoplanet-habitability-predi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kdnuggets.com/2020/01/exoplanet-hunting-machine-learning.html" TargetMode="Externa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3404</Words>
  <Characters>19407</Characters>
  <Application>Microsoft Office Word</Application>
  <DocSecurity>0</DocSecurity>
  <Lines>161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learning document - Google Docs</dc:title>
  <dc:creator>Deekshith</dc:creator>
  <cp:lastModifiedBy>D E E K S H I T H</cp:lastModifiedBy>
  <cp:revision>2</cp:revision>
  <dcterms:created xsi:type="dcterms:W3CDTF">2026-01-21T07:01:00Z</dcterms:created>
  <dcterms:modified xsi:type="dcterms:W3CDTF">2026-01-21T07:01:00Z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B3834630D7BF47C4AB0C457377EF7E88_12</vt:lpwstr>
  </property>
  <property fmtid="{D5CDD505-2E9C-101B-9397-08002B2CF9AE}" pid="8" name="_DocHome">
    <vt:i4>90934742</vt:i4>
  </property>
</Properties>
</file>
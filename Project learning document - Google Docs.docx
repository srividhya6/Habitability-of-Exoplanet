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5FFA91">
      <w:pPr>
        <w:spacing w:before="137"/>
        <w:ind w:left="359" w:right="0" w:firstLine="0"/>
        <w:jc w:val="left"/>
        <w:rPr>
          <w:sz w:val="30"/>
        </w:rPr>
      </w:pPr>
      <w:r>
        <w:rPr>
          <w:rFonts w:ascii="Arial"/>
          <w:b/>
          <w:sz w:val="30"/>
        </w:rPr>
        <w:t>Name</w:t>
      </w:r>
      <w:r>
        <w:rPr>
          <w:rFonts w:ascii="Arial"/>
          <w:b/>
          <w:spacing w:val="-9"/>
          <w:sz w:val="30"/>
        </w:rPr>
        <w:t xml:space="preserve"> </w:t>
      </w:r>
      <w:r>
        <w:rPr>
          <w:rFonts w:ascii="Arial"/>
          <w:b/>
          <w:sz w:val="30"/>
        </w:rPr>
        <w:t>:</w:t>
      </w:r>
      <w:r>
        <w:rPr>
          <w:rFonts w:ascii="Arial"/>
          <w:b/>
          <w:spacing w:val="-8"/>
          <w:sz w:val="30"/>
        </w:rPr>
        <w:t xml:space="preserve"> </w:t>
      </w:r>
      <w:r>
        <w:rPr>
          <w:sz w:val="30"/>
        </w:rPr>
        <w:t>T.</w:t>
      </w:r>
      <w:r>
        <w:rPr>
          <w:spacing w:val="-9"/>
          <w:sz w:val="30"/>
        </w:rPr>
        <w:t xml:space="preserve"> </w:t>
      </w:r>
      <w:r>
        <w:rPr>
          <w:sz w:val="30"/>
        </w:rPr>
        <w:t>Sri</w:t>
      </w:r>
      <w:r>
        <w:rPr>
          <w:spacing w:val="-8"/>
          <w:sz w:val="30"/>
        </w:rPr>
        <w:t xml:space="preserve"> </w:t>
      </w:r>
      <w:r>
        <w:rPr>
          <w:spacing w:val="-2"/>
          <w:sz w:val="30"/>
        </w:rPr>
        <w:t>Vidhya</w:t>
      </w:r>
    </w:p>
    <w:p w14:paraId="7AA215F4">
      <w:pPr>
        <w:spacing w:before="173"/>
        <w:ind w:left="359" w:right="0" w:firstLine="0"/>
        <w:jc w:val="left"/>
        <w:rPr>
          <w:sz w:val="30"/>
        </w:rPr>
      </w:pPr>
      <w:r>
        <w:rPr>
          <w:rFonts w:ascii="Arial"/>
          <w:b/>
          <w:sz w:val="30"/>
        </w:rPr>
        <w:t>Degree</w:t>
      </w:r>
      <w:r>
        <w:rPr>
          <w:rFonts w:ascii="Arial"/>
          <w:b/>
          <w:spacing w:val="-7"/>
          <w:sz w:val="30"/>
        </w:rPr>
        <w:t xml:space="preserve"> </w:t>
      </w:r>
      <w:r>
        <w:rPr>
          <w:rFonts w:ascii="Arial"/>
          <w:b/>
          <w:sz w:val="30"/>
        </w:rPr>
        <w:t>:</w:t>
      </w:r>
      <w:r>
        <w:rPr>
          <w:rFonts w:ascii="Arial"/>
          <w:b/>
          <w:spacing w:val="-5"/>
          <w:sz w:val="30"/>
        </w:rPr>
        <w:t xml:space="preserve"> </w:t>
      </w:r>
      <w:r>
        <w:rPr>
          <w:sz w:val="30"/>
        </w:rPr>
        <w:t>BTech</w:t>
      </w:r>
      <w:r>
        <w:rPr>
          <w:spacing w:val="-5"/>
          <w:sz w:val="30"/>
        </w:rPr>
        <w:t xml:space="preserve"> </w:t>
      </w:r>
      <w:r>
        <w:rPr>
          <w:sz w:val="30"/>
        </w:rPr>
        <w:t>-</w:t>
      </w:r>
      <w:r>
        <w:rPr>
          <w:spacing w:val="-5"/>
          <w:sz w:val="30"/>
        </w:rPr>
        <w:t xml:space="preserve"> </w:t>
      </w:r>
      <w:r>
        <w:rPr>
          <w:sz w:val="30"/>
        </w:rPr>
        <w:t>Computer</w:t>
      </w:r>
      <w:r>
        <w:rPr>
          <w:spacing w:val="-5"/>
          <w:sz w:val="30"/>
        </w:rPr>
        <w:t xml:space="preserve"> </w:t>
      </w:r>
      <w:r>
        <w:rPr>
          <w:sz w:val="30"/>
        </w:rPr>
        <w:t>Science</w:t>
      </w:r>
      <w:r>
        <w:rPr>
          <w:spacing w:val="-5"/>
          <w:sz w:val="30"/>
        </w:rPr>
        <w:t xml:space="preserve"> </w:t>
      </w:r>
      <w:r>
        <w:rPr>
          <w:sz w:val="30"/>
        </w:rPr>
        <w:t>&amp;</w:t>
      </w:r>
      <w:r>
        <w:rPr>
          <w:spacing w:val="-4"/>
          <w:sz w:val="30"/>
        </w:rPr>
        <w:t xml:space="preserve"> </w:t>
      </w:r>
      <w:r>
        <w:rPr>
          <w:spacing w:val="-2"/>
          <w:sz w:val="30"/>
        </w:rPr>
        <w:t>Engineering</w:t>
      </w:r>
    </w:p>
    <w:p w14:paraId="5B141B93">
      <w:pPr>
        <w:spacing w:before="172" w:line="360" w:lineRule="auto"/>
        <w:ind w:left="359" w:right="0" w:firstLine="0"/>
        <w:jc w:val="left"/>
        <w:rPr>
          <w:sz w:val="30"/>
        </w:rPr>
      </w:pPr>
      <w:r>
        <w:rPr>
          <w:rFonts w:ascii="Arial"/>
          <w:b/>
          <w:sz w:val="30"/>
        </w:rPr>
        <w:t>College</w:t>
      </w:r>
      <w:r>
        <w:rPr>
          <w:rFonts w:ascii="Arial"/>
          <w:b/>
          <w:spacing w:val="-5"/>
          <w:sz w:val="30"/>
        </w:rPr>
        <w:t xml:space="preserve"> </w:t>
      </w:r>
      <w:r>
        <w:rPr>
          <w:rFonts w:ascii="Arial"/>
          <w:b/>
          <w:sz w:val="30"/>
        </w:rPr>
        <w:t>Name</w:t>
      </w:r>
      <w:r>
        <w:rPr>
          <w:rFonts w:ascii="Arial"/>
          <w:b/>
          <w:spacing w:val="-5"/>
          <w:sz w:val="30"/>
        </w:rPr>
        <w:t xml:space="preserve"> </w:t>
      </w:r>
      <w:r>
        <w:rPr>
          <w:rFonts w:ascii="Arial"/>
          <w:b/>
          <w:sz w:val="30"/>
        </w:rPr>
        <w:t>:</w:t>
      </w:r>
      <w:r>
        <w:rPr>
          <w:rFonts w:ascii="Arial"/>
          <w:b/>
          <w:spacing w:val="-5"/>
          <w:sz w:val="30"/>
        </w:rPr>
        <w:t xml:space="preserve"> </w:t>
      </w:r>
      <w:r>
        <w:rPr>
          <w:sz w:val="30"/>
        </w:rPr>
        <w:t>Bharath</w:t>
      </w:r>
      <w:r>
        <w:rPr>
          <w:spacing w:val="-5"/>
          <w:sz w:val="30"/>
        </w:rPr>
        <w:t xml:space="preserve"> </w:t>
      </w:r>
      <w:r>
        <w:rPr>
          <w:sz w:val="30"/>
        </w:rPr>
        <w:t>Institute</w:t>
      </w:r>
      <w:r>
        <w:rPr>
          <w:spacing w:val="-5"/>
          <w:sz w:val="30"/>
        </w:rPr>
        <w:t xml:space="preserve"> </w:t>
      </w:r>
      <w:r>
        <w:rPr>
          <w:sz w:val="30"/>
        </w:rPr>
        <w:t>Of</w:t>
      </w:r>
      <w:r>
        <w:rPr>
          <w:spacing w:val="-5"/>
          <w:sz w:val="30"/>
        </w:rPr>
        <w:t xml:space="preserve"> </w:t>
      </w:r>
      <w:r>
        <w:rPr>
          <w:sz w:val="30"/>
        </w:rPr>
        <w:t>Higher</w:t>
      </w:r>
      <w:r>
        <w:rPr>
          <w:spacing w:val="-5"/>
          <w:sz w:val="30"/>
        </w:rPr>
        <w:t xml:space="preserve"> </w:t>
      </w:r>
      <w:r>
        <w:rPr>
          <w:sz w:val="30"/>
        </w:rPr>
        <w:t>Education</w:t>
      </w:r>
      <w:r>
        <w:rPr>
          <w:spacing w:val="-5"/>
          <w:sz w:val="30"/>
        </w:rPr>
        <w:t xml:space="preserve"> </w:t>
      </w:r>
      <w:r>
        <w:rPr>
          <w:sz w:val="30"/>
        </w:rPr>
        <w:t>&amp;</w:t>
      </w:r>
      <w:r>
        <w:rPr>
          <w:spacing w:val="-5"/>
          <w:sz w:val="30"/>
        </w:rPr>
        <w:t xml:space="preserve"> </w:t>
      </w:r>
      <w:r>
        <w:rPr>
          <w:sz w:val="30"/>
        </w:rPr>
        <w:t>Research (BIHER), Chennai</w:t>
      </w:r>
    </w:p>
    <w:p w14:paraId="20EDFF67">
      <w:pPr>
        <w:spacing w:before="0"/>
        <w:ind w:left="359" w:right="0" w:firstLine="0"/>
        <w:jc w:val="left"/>
        <w:rPr>
          <w:sz w:val="30"/>
        </w:rPr>
      </w:pPr>
      <w:r>
        <w:rPr>
          <w:rFonts w:ascii="Arial"/>
          <w:b/>
          <w:sz w:val="30"/>
        </w:rPr>
        <w:t xml:space="preserve">Experience : </w:t>
      </w:r>
      <w:r>
        <w:rPr>
          <w:sz w:val="30"/>
        </w:rPr>
        <w:t xml:space="preserve">No experience in Data </w:t>
      </w:r>
      <w:r>
        <w:rPr>
          <w:spacing w:val="-2"/>
          <w:sz w:val="30"/>
        </w:rPr>
        <w:t>Science</w:t>
      </w:r>
    </w:p>
    <w:p w14:paraId="2D409084">
      <w:pPr>
        <w:pStyle w:val="11"/>
        <w:spacing w:before="91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219075</wp:posOffset>
            </wp:positionV>
            <wp:extent cx="4589145" cy="265747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9327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F8F0A0">
      <w:pPr>
        <w:pStyle w:val="11"/>
        <w:rPr>
          <w:sz w:val="20"/>
        </w:rPr>
      </w:pPr>
    </w:p>
    <w:p w14:paraId="73843396">
      <w:pPr>
        <w:pStyle w:val="11"/>
        <w:spacing w:before="83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866775</wp:posOffset>
            </wp:positionH>
            <wp:positionV relativeFrom="paragraph">
              <wp:posOffset>213995</wp:posOffset>
            </wp:positionV>
            <wp:extent cx="4662170" cy="308610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198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E1D7BA">
      <w:pPr>
        <w:pStyle w:val="11"/>
        <w:spacing w:after="0"/>
        <w:rPr>
          <w:sz w:val="20"/>
        </w:rPr>
        <w:sectPr>
          <w:type w:val="continuous"/>
          <w:pgSz w:w="12240" w:h="15840"/>
          <w:pgMar w:top="1820" w:right="1080" w:bottom="280" w:left="1080" w:header="720" w:footer="720" w:gutter="0"/>
          <w:cols w:space="720" w:num="1"/>
        </w:sectPr>
      </w:pPr>
    </w:p>
    <w:p w14:paraId="46BFF93D">
      <w:pPr>
        <w:pStyle w:val="11"/>
        <w:ind w:left="390"/>
        <w:rPr>
          <w:sz w:val="20"/>
        </w:rPr>
      </w:pPr>
      <w:bookmarkStart w:id="0" w:name="_GoBack"/>
      <w:bookmarkEnd w:id="0"/>
    </w:p>
    <w:p w14:paraId="2E91A558">
      <w:pPr>
        <w:pStyle w:val="11"/>
        <w:spacing w:before="36"/>
        <w:rPr>
          <w:sz w:val="32"/>
        </w:rPr>
      </w:pPr>
    </w:p>
    <w:p w14:paraId="63EA5470">
      <w:pPr>
        <w:pStyle w:val="4"/>
      </w:pPr>
      <w:r>
        <w:t>Milestone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Completed</w:t>
      </w:r>
    </w:p>
    <w:p w14:paraId="17D04319">
      <w:pPr>
        <w:pStyle w:val="13"/>
        <w:numPr>
          <w:ilvl w:val="0"/>
          <w:numId w:val="1"/>
        </w:numPr>
        <w:tabs>
          <w:tab w:val="left" w:pos="1079"/>
        </w:tabs>
        <w:spacing w:before="295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Completed initial dataset understanding and </w:t>
      </w:r>
      <w:r>
        <w:rPr>
          <w:spacing w:val="-2"/>
          <w:sz w:val="24"/>
        </w:rPr>
        <w:t>documentation.</w:t>
      </w:r>
    </w:p>
    <w:p w14:paraId="3C826B73">
      <w:pPr>
        <w:pStyle w:val="11"/>
        <w:spacing w:before="102"/>
      </w:pPr>
    </w:p>
    <w:p w14:paraId="6A0148FB">
      <w:pPr>
        <w:pStyle w:val="4"/>
        <w:spacing w:before="1"/>
      </w:pPr>
      <w:r>
        <w:t>Milestone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Progress(Due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sem</w:t>
      </w:r>
      <w:r>
        <w:rPr>
          <w:spacing w:val="-1"/>
        </w:rPr>
        <w:t xml:space="preserve"> </w:t>
      </w:r>
      <w:r>
        <w:rPr>
          <w:spacing w:val="-2"/>
        </w:rPr>
        <w:t>exams)</w:t>
      </w:r>
    </w:p>
    <w:p w14:paraId="061F1AF3">
      <w:pPr>
        <w:pStyle w:val="13"/>
        <w:numPr>
          <w:ilvl w:val="0"/>
          <w:numId w:val="1"/>
        </w:numPr>
        <w:tabs>
          <w:tab w:val="left" w:pos="1079"/>
        </w:tabs>
        <w:spacing w:before="295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GitHub repository has been </w:t>
      </w:r>
      <w:r>
        <w:rPr>
          <w:spacing w:val="-2"/>
          <w:sz w:val="24"/>
        </w:rPr>
        <w:t>created.</w:t>
      </w:r>
    </w:p>
    <w:p w14:paraId="62F52619">
      <w:pPr>
        <w:pStyle w:val="13"/>
        <w:numPr>
          <w:ilvl w:val="0"/>
          <w:numId w:val="1"/>
        </w:numPr>
        <w:tabs>
          <w:tab w:val="left" w:pos="1079"/>
        </w:tabs>
        <w:spacing w:before="138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Going through how to handle the imbalance </w:t>
      </w:r>
      <w:r>
        <w:rPr>
          <w:spacing w:val="-2"/>
          <w:sz w:val="24"/>
        </w:rPr>
        <w:t>dataset.</w:t>
      </w:r>
    </w:p>
    <w:p w14:paraId="62FE7DC7">
      <w:pPr>
        <w:pStyle w:val="13"/>
        <w:numPr>
          <w:ilvl w:val="0"/>
          <w:numId w:val="1"/>
        </w:numPr>
        <w:tabs>
          <w:tab w:val="left" w:pos="1079"/>
        </w:tabs>
        <w:spacing w:before="138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Learnt concepts related </w:t>
      </w:r>
      <w:r>
        <w:rPr>
          <w:spacing w:val="-5"/>
          <w:sz w:val="24"/>
        </w:rPr>
        <w:t>to:</w:t>
      </w:r>
    </w:p>
    <w:p w14:paraId="1E2ACD9E">
      <w:pPr>
        <w:pStyle w:val="13"/>
        <w:numPr>
          <w:ilvl w:val="1"/>
          <w:numId w:val="1"/>
        </w:numPr>
        <w:tabs>
          <w:tab w:val="left" w:pos="1798"/>
        </w:tabs>
        <w:spacing w:before="138" w:after="0" w:line="240" w:lineRule="auto"/>
        <w:ind w:left="1798" w:right="0" w:hanging="359"/>
        <w:jc w:val="left"/>
        <w:rPr>
          <w:sz w:val="24"/>
        </w:rPr>
      </w:pPr>
      <w:r>
        <w:rPr>
          <w:sz w:val="24"/>
        </w:rPr>
        <w:t xml:space="preserve">Feature </w:t>
      </w:r>
      <w:r>
        <w:rPr>
          <w:spacing w:val="-2"/>
          <w:sz w:val="24"/>
        </w:rPr>
        <w:t>Scaling</w:t>
      </w:r>
    </w:p>
    <w:p w14:paraId="652C2BD2">
      <w:pPr>
        <w:pStyle w:val="13"/>
        <w:numPr>
          <w:ilvl w:val="1"/>
          <w:numId w:val="1"/>
        </w:numPr>
        <w:tabs>
          <w:tab w:val="left" w:pos="1798"/>
        </w:tabs>
        <w:spacing w:before="138" w:after="0" w:line="240" w:lineRule="auto"/>
        <w:ind w:left="1798" w:right="0" w:hanging="359"/>
        <w:jc w:val="left"/>
        <w:rPr>
          <w:sz w:val="24"/>
        </w:rPr>
      </w:pPr>
      <w:r>
        <w:rPr>
          <w:spacing w:val="-2"/>
          <w:sz w:val="24"/>
        </w:rPr>
        <w:t>Normalization</w:t>
      </w:r>
    </w:p>
    <w:p w14:paraId="6816AD61">
      <w:pPr>
        <w:pStyle w:val="13"/>
        <w:numPr>
          <w:ilvl w:val="1"/>
          <w:numId w:val="1"/>
        </w:numPr>
        <w:tabs>
          <w:tab w:val="left" w:pos="1798"/>
        </w:tabs>
        <w:spacing w:before="138" w:after="0" w:line="240" w:lineRule="auto"/>
        <w:ind w:left="1798" w:right="0" w:hanging="359"/>
        <w:jc w:val="left"/>
        <w:rPr>
          <w:sz w:val="24"/>
        </w:rPr>
      </w:pPr>
      <w:r>
        <w:rPr>
          <w:spacing w:val="-5"/>
          <w:sz w:val="24"/>
        </w:rPr>
        <w:t>PCA</w:t>
      </w:r>
    </w:p>
    <w:p w14:paraId="4ED617E5">
      <w:pPr>
        <w:pStyle w:val="13"/>
        <w:numPr>
          <w:ilvl w:val="1"/>
          <w:numId w:val="1"/>
        </w:numPr>
        <w:tabs>
          <w:tab w:val="left" w:pos="1798"/>
        </w:tabs>
        <w:spacing w:before="138" w:after="0" w:line="240" w:lineRule="auto"/>
        <w:ind w:left="1798" w:right="0" w:hanging="359"/>
        <w:jc w:val="left"/>
        <w:rPr>
          <w:sz w:val="24"/>
        </w:rPr>
      </w:pPr>
      <w:r>
        <w:rPr>
          <w:sz w:val="24"/>
        </w:rPr>
        <w:t xml:space="preserve">Handling using </w:t>
      </w:r>
      <w:r>
        <w:rPr>
          <w:spacing w:val="-2"/>
          <w:sz w:val="24"/>
        </w:rPr>
        <w:t>SMOTE</w:t>
      </w:r>
    </w:p>
    <w:p w14:paraId="5D51AAE7">
      <w:pPr>
        <w:pStyle w:val="13"/>
        <w:numPr>
          <w:ilvl w:val="1"/>
          <w:numId w:val="1"/>
        </w:numPr>
        <w:tabs>
          <w:tab w:val="left" w:pos="1798"/>
        </w:tabs>
        <w:spacing w:before="138" w:after="0" w:line="240" w:lineRule="auto"/>
        <w:ind w:left="1798" w:right="0" w:hanging="359"/>
        <w:jc w:val="left"/>
        <w:rPr>
          <w:sz w:val="24"/>
        </w:rPr>
      </w:pPr>
      <w:r>
        <w:rPr>
          <w:sz w:val="24"/>
        </w:rPr>
        <w:t xml:space="preserve">Evaluation metrics : Precision, Recall, F1 score, confusion </w:t>
      </w:r>
      <w:r>
        <w:rPr>
          <w:spacing w:val="-2"/>
          <w:sz w:val="24"/>
        </w:rPr>
        <w:t>matrix</w:t>
      </w:r>
    </w:p>
    <w:p w14:paraId="4A4225DA">
      <w:pPr>
        <w:pStyle w:val="13"/>
        <w:numPr>
          <w:ilvl w:val="0"/>
          <w:numId w:val="1"/>
        </w:numPr>
        <w:tabs>
          <w:tab w:val="left" w:pos="1079"/>
        </w:tabs>
        <w:spacing w:before="138" w:after="0" w:line="360" w:lineRule="auto"/>
        <w:ind w:left="1079" w:right="1407" w:hanging="360"/>
        <w:jc w:val="left"/>
        <w:rPr>
          <w:sz w:val="24"/>
        </w:rPr>
      </w:pPr>
      <w:r>
        <w:rPr>
          <w:sz w:val="24"/>
        </w:rPr>
        <w:t>Also</w:t>
      </w:r>
      <w:r>
        <w:rPr>
          <w:spacing w:val="-4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models</w:t>
      </w:r>
      <w:r>
        <w:rPr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SVM</w:t>
      </w:r>
      <w:r>
        <w:rPr>
          <w:spacing w:val="-4"/>
          <w:sz w:val="24"/>
        </w:rPr>
        <w:t xml:space="preserve"> </w:t>
      </w:r>
      <w:r>
        <w:rPr>
          <w:sz w:val="24"/>
        </w:rPr>
        <w:t>n</w:t>
      </w:r>
      <w:r>
        <w:rPr>
          <w:spacing w:val="-4"/>
          <w:sz w:val="24"/>
        </w:rPr>
        <w:t xml:space="preserve"> </w:t>
      </w:r>
      <w:r>
        <w:rPr>
          <w:sz w:val="24"/>
        </w:rPr>
        <w:t>RF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applied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after </w:t>
      </w:r>
      <w:r>
        <w:rPr>
          <w:spacing w:val="-2"/>
          <w:sz w:val="24"/>
        </w:rPr>
        <w:t>preprocessing</w:t>
      </w:r>
    </w:p>
    <w:p w14:paraId="6059C046">
      <w:pPr>
        <w:pStyle w:val="13"/>
        <w:numPr>
          <w:ilvl w:val="0"/>
          <w:numId w:val="1"/>
        </w:numPr>
        <w:tabs>
          <w:tab w:val="left" w:pos="1079"/>
        </w:tabs>
        <w:spacing w:before="0" w:after="0" w:line="360" w:lineRule="auto"/>
        <w:ind w:left="1079" w:right="673" w:hanging="360"/>
        <w:jc w:val="left"/>
        <w:rPr>
          <w:sz w:val="24"/>
        </w:rPr>
      </w:pPr>
      <w:r>
        <w:rPr>
          <w:sz w:val="24"/>
        </w:rPr>
        <w:t>Code</w:t>
      </w:r>
      <w:r>
        <w:rPr>
          <w:spacing w:val="-4"/>
          <w:sz w:val="24"/>
        </w:rPr>
        <w:t xml:space="preserve"> </w:t>
      </w:r>
      <w:r>
        <w:rPr>
          <w:sz w:val="24"/>
        </w:rPr>
        <w:t>files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developed</w:t>
      </w:r>
      <w:r>
        <w:rPr>
          <w:spacing w:val="-4"/>
          <w:sz w:val="24"/>
        </w:rPr>
        <w:t xml:space="preserve"> </w:t>
      </w:r>
      <w:r>
        <w:rPr>
          <w:sz w:val="24"/>
        </w:rPr>
        <w:t>once</w:t>
      </w:r>
      <w:r>
        <w:rPr>
          <w:spacing w:val="-4"/>
          <w:sz w:val="24"/>
        </w:rPr>
        <w:t xml:space="preserve"> </w:t>
      </w:r>
      <w:r>
        <w:rPr>
          <w:sz w:val="24"/>
        </w:rPr>
        <w:t>I</w:t>
      </w:r>
      <w:r>
        <w:rPr>
          <w:spacing w:val="-4"/>
          <w:sz w:val="24"/>
        </w:rPr>
        <w:t xml:space="preserve"> </w:t>
      </w:r>
      <w:r>
        <w:rPr>
          <w:sz w:val="24"/>
        </w:rPr>
        <w:t>clearly</w:t>
      </w:r>
      <w:r>
        <w:rPr>
          <w:spacing w:val="-4"/>
          <w:sz w:val="24"/>
        </w:rPr>
        <w:t xml:space="preserve"> </w:t>
      </w:r>
      <w:r>
        <w:rPr>
          <w:sz w:val="24"/>
        </w:rPr>
        <w:t>understand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these </w:t>
      </w:r>
      <w:r>
        <w:rPr>
          <w:spacing w:val="-2"/>
          <w:sz w:val="24"/>
        </w:rPr>
        <w:t>steps</w:t>
      </w:r>
    </w:p>
    <w:p w14:paraId="26B03026">
      <w:pPr>
        <w:pStyle w:val="13"/>
        <w:numPr>
          <w:ilvl w:val="0"/>
          <w:numId w:val="1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I’ll be adding the code files to the repo once the implementation </w:t>
      </w:r>
      <w:r>
        <w:rPr>
          <w:spacing w:val="-2"/>
          <w:sz w:val="24"/>
        </w:rPr>
        <w:t>starts</w:t>
      </w:r>
    </w:p>
    <w:p w14:paraId="13F2F47F">
      <w:pPr>
        <w:pStyle w:val="13"/>
        <w:spacing w:after="0" w:line="240" w:lineRule="auto"/>
        <w:jc w:val="left"/>
        <w:rPr>
          <w:sz w:val="24"/>
        </w:rPr>
        <w:sectPr>
          <w:pgSz w:w="12240" w:h="15840"/>
          <w:pgMar w:top="1460" w:right="1080" w:bottom="280" w:left="1080" w:header="720" w:footer="720" w:gutter="0"/>
          <w:cols w:space="720" w:num="1"/>
        </w:sectPr>
      </w:pPr>
    </w:p>
    <w:p w14:paraId="762DAC8F">
      <w:pPr>
        <w:pStyle w:val="4"/>
        <w:spacing w:before="60"/>
        <w:jc w:val="both"/>
      </w:pPr>
      <w:r>
        <w:t>Milestone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>Completed(2/1/26)</w:t>
      </w:r>
    </w:p>
    <w:p w14:paraId="778550EA">
      <w:pPr>
        <w:pStyle w:val="11"/>
        <w:spacing w:before="8"/>
        <w:rPr>
          <w:rFonts w:ascii="Arial"/>
          <w:b/>
          <w:sz w:val="15"/>
        </w:rPr>
      </w:pPr>
      <w:r>
        <w:rPr>
          <w:rFonts w:ascii="Arial"/>
          <w:b/>
          <w:sz w:val="15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130175</wp:posOffset>
            </wp:positionV>
            <wp:extent cx="3241040" cy="99187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0938" cy="992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15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1326515</wp:posOffset>
            </wp:positionV>
            <wp:extent cx="3311525" cy="221742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1731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65374F">
      <w:pPr>
        <w:pStyle w:val="11"/>
        <w:spacing w:before="68"/>
        <w:rPr>
          <w:rFonts w:ascii="Arial"/>
          <w:b/>
          <w:sz w:val="20"/>
        </w:rPr>
      </w:pPr>
    </w:p>
    <w:p w14:paraId="5097FD34">
      <w:pPr>
        <w:pStyle w:val="11"/>
        <w:rPr>
          <w:rFonts w:ascii="Arial"/>
          <w:b/>
          <w:sz w:val="32"/>
        </w:rPr>
      </w:pPr>
    </w:p>
    <w:p w14:paraId="67AAE869">
      <w:pPr>
        <w:pStyle w:val="11"/>
        <w:spacing w:before="357"/>
        <w:rPr>
          <w:rFonts w:ascii="Arial"/>
          <w:b/>
          <w:sz w:val="32"/>
        </w:rPr>
      </w:pPr>
    </w:p>
    <w:p w14:paraId="4B6C3B4C">
      <w:pPr>
        <w:spacing w:before="0" w:line="360" w:lineRule="auto"/>
        <w:ind w:left="359" w:right="360" w:firstLine="0"/>
        <w:jc w:val="both"/>
        <w:rPr>
          <w:sz w:val="26"/>
        </w:rPr>
      </w:pPr>
      <w:r>
        <w:rPr>
          <w:sz w:val="26"/>
        </w:rPr>
        <w:t>The best-performing model in my project is a Random Forest Classifier</w:t>
      </w:r>
      <w:r>
        <w:rPr>
          <w:spacing w:val="40"/>
          <w:sz w:val="26"/>
        </w:rPr>
        <w:t xml:space="preserve"> </w:t>
      </w:r>
      <w:r>
        <w:rPr>
          <w:sz w:val="26"/>
        </w:rPr>
        <w:t>integrated with SMOTE inside a pipeline, as it achieved the best balance</w:t>
      </w:r>
      <w:r>
        <w:rPr>
          <w:spacing w:val="40"/>
          <w:sz w:val="26"/>
        </w:rPr>
        <w:t xml:space="preserve"> </w:t>
      </w:r>
      <w:r>
        <w:rPr>
          <w:sz w:val="26"/>
        </w:rPr>
        <w:t xml:space="preserve">between recall, F1-score, and ROC-AUC while remaining interpretable and </w:t>
      </w:r>
      <w:r>
        <w:rPr>
          <w:spacing w:val="-2"/>
          <w:sz w:val="26"/>
        </w:rPr>
        <w:t>stable.</w:t>
      </w:r>
    </w:p>
    <w:p w14:paraId="787A006E">
      <w:pPr>
        <w:spacing w:after="0" w:line="360" w:lineRule="auto"/>
        <w:jc w:val="both"/>
        <w:rPr>
          <w:sz w:val="26"/>
        </w:rPr>
        <w:sectPr>
          <w:pgSz w:w="12240" w:h="15840"/>
          <w:pgMar w:top="1380" w:right="1080" w:bottom="280" w:left="1080" w:header="720" w:footer="720" w:gutter="0"/>
          <w:cols w:space="720" w:num="1"/>
        </w:sectPr>
      </w:pPr>
    </w:p>
    <w:p w14:paraId="597F1CD2">
      <w:pPr>
        <w:pStyle w:val="2"/>
        <w:spacing w:before="60"/>
      </w:pPr>
      <w:r>
        <w:t>Module</w:t>
      </w:r>
      <w:r>
        <w:rPr>
          <w:spacing w:val="-1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Collection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Management</w:t>
      </w:r>
    </w:p>
    <w:p w14:paraId="780DBD78">
      <w:pPr>
        <w:pStyle w:val="11"/>
        <w:spacing w:before="6"/>
        <w:rPr>
          <w:rFonts w:ascii="Arial"/>
          <w:b/>
          <w:sz w:val="40"/>
        </w:rPr>
      </w:pPr>
    </w:p>
    <w:p w14:paraId="48B8B501">
      <w:pPr>
        <w:spacing w:before="0"/>
        <w:ind w:left="359" w:right="0" w:firstLine="0"/>
        <w:jc w:val="left"/>
        <w:rPr>
          <w:sz w:val="30"/>
        </w:rPr>
      </w:pPr>
      <w:r>
        <w:rPr>
          <w:rFonts w:ascii="Arial"/>
          <w:b/>
          <w:sz w:val="32"/>
        </w:rPr>
        <w:t>Week</w:t>
      </w:r>
      <w:r>
        <w:rPr>
          <w:rFonts w:ascii="Arial"/>
          <w:b/>
          <w:spacing w:val="-3"/>
          <w:sz w:val="32"/>
        </w:rPr>
        <w:t xml:space="preserve"> </w:t>
      </w:r>
      <w:r>
        <w:rPr>
          <w:rFonts w:ascii="Arial"/>
          <w:b/>
          <w:sz w:val="32"/>
        </w:rPr>
        <w:t>1:</w:t>
      </w:r>
      <w:r>
        <w:rPr>
          <w:rFonts w:ascii="Arial"/>
          <w:b/>
          <w:spacing w:val="9"/>
          <w:sz w:val="32"/>
        </w:rPr>
        <w:t xml:space="preserve"> </w:t>
      </w:r>
      <w:r>
        <w:rPr>
          <w:sz w:val="30"/>
        </w:rPr>
        <w:t>Day</w:t>
      </w:r>
      <w:r>
        <w:rPr>
          <w:spacing w:val="-1"/>
          <w:sz w:val="30"/>
        </w:rPr>
        <w:t xml:space="preserve"> </w:t>
      </w:r>
      <w:r>
        <w:rPr>
          <w:sz w:val="30"/>
        </w:rPr>
        <w:t>4</w:t>
      </w:r>
      <w:r>
        <w:rPr>
          <w:spacing w:val="-1"/>
          <w:sz w:val="30"/>
        </w:rPr>
        <w:t xml:space="preserve"> </w:t>
      </w:r>
      <w:r>
        <w:rPr>
          <w:spacing w:val="-2"/>
          <w:sz w:val="30"/>
        </w:rPr>
        <w:t>(4/12/25)</w:t>
      </w:r>
    </w:p>
    <w:p w14:paraId="7EA505B0">
      <w:pPr>
        <w:pStyle w:val="8"/>
        <w:spacing w:before="191" w:line="276" w:lineRule="auto"/>
        <w:ind w:right="222"/>
      </w:pPr>
      <w:r>
        <w:t>Dataset</w:t>
      </w:r>
      <w:r>
        <w:rPr>
          <w:spacing w:val="-5"/>
        </w:rPr>
        <w:t xml:space="preserve"> </w:t>
      </w:r>
      <w:r>
        <w:t>Link</w:t>
      </w:r>
      <w:r>
        <w:rPr>
          <w:spacing w:val="-5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NASA</w:t>
      </w:r>
      <w:r>
        <w:rPr>
          <w:spacing w:val="-5"/>
        </w:rPr>
        <w:t xml:space="preserve"> </w:t>
      </w:r>
      <w:r>
        <w:t>Exoplanet</w:t>
      </w:r>
      <w:r>
        <w:rPr>
          <w:spacing w:val="-5"/>
        </w:rPr>
        <w:t xml:space="preserve"> </w:t>
      </w:r>
      <w:r>
        <w:t>Archive</w:t>
      </w:r>
      <w:r>
        <w:rPr>
          <w:spacing w:val="-5"/>
        </w:rPr>
        <w:t xml:space="preserve"> </w:t>
      </w:r>
      <w:r>
        <w:t>(Planetary</w:t>
      </w:r>
      <w:r>
        <w:rPr>
          <w:spacing w:val="-5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Composite Parameters – PSCompPars)</w:t>
      </w:r>
    </w:p>
    <w:p w14:paraId="79EFFB3A">
      <w:pPr>
        <w:pStyle w:val="11"/>
        <w:spacing w:line="276" w:lineRule="auto"/>
        <w:ind w:left="359"/>
      </w:pPr>
      <w:r>
        <w:fldChar w:fldCharType="begin"/>
      </w:r>
      <w:r>
        <w:instrText xml:space="preserve"> HYPERLINK "https://exoplanetarchive.ipac.caltech.edu/cgi-bin/TblView/nph-tblView?app=ExoTbls&amp;config=PSCompPars" \h </w:instrText>
      </w:r>
      <w:r>
        <w:fldChar w:fldCharType="separate"/>
      </w:r>
      <w:r>
        <w:rPr>
          <w:color w:val="1154CC"/>
          <w:spacing w:val="-2"/>
          <w:u w:val="single" w:color="1154CC"/>
        </w:rPr>
        <w:t>https://exoplanetarchive.ipac.caltech.edu/cgi-bin/TblView/nph-tblView?app=ExoTbls&amp;co</w:t>
      </w:r>
      <w:r>
        <w:rPr>
          <w:color w:val="1154CC"/>
          <w:spacing w:val="-2"/>
          <w:u w:val="single" w:color="1154CC"/>
        </w:rPr>
        <w:fldChar w:fldCharType="end"/>
      </w:r>
      <w:r>
        <w:rPr>
          <w:color w:val="1154CC"/>
          <w:spacing w:val="-2"/>
        </w:rPr>
        <w:t xml:space="preserve"> </w:t>
      </w:r>
      <w:r>
        <w:fldChar w:fldCharType="begin"/>
      </w:r>
      <w:r>
        <w:instrText xml:space="preserve"> HYPERLINK "https://exoplanetarchive.ipac.caltech.edu/cgi-bin/TblView/nph-tblView?app=ExoTbls&amp;config=PSCompPars" \h </w:instrText>
      </w:r>
      <w:r>
        <w:fldChar w:fldCharType="separate"/>
      </w:r>
      <w:r>
        <w:rPr>
          <w:color w:val="1154CC"/>
          <w:spacing w:val="-2"/>
          <w:u w:val="single" w:color="1154CC"/>
        </w:rPr>
        <w:t>nfig=PSCompPars</w:t>
      </w:r>
      <w:r>
        <w:rPr>
          <w:color w:val="1154CC"/>
          <w:spacing w:val="-2"/>
          <w:u w:val="single" w:color="1154CC"/>
        </w:rPr>
        <w:fldChar w:fldCharType="end"/>
      </w:r>
    </w:p>
    <w:p w14:paraId="20B9FE8E">
      <w:pPr>
        <w:pStyle w:val="11"/>
        <w:spacing w:before="41"/>
      </w:pPr>
    </w:p>
    <w:p w14:paraId="74EBCB25">
      <w:pPr>
        <w:pStyle w:val="7"/>
      </w:pPr>
      <w:r>
        <w:t>My</w:t>
      </w:r>
      <w:r>
        <w:rPr>
          <w:spacing w:val="-1"/>
        </w:rPr>
        <w:t xml:space="preserve"> </w:t>
      </w:r>
      <w:r>
        <w:rPr>
          <w:spacing w:val="-2"/>
        </w:rPr>
        <w:t>observations:</w:t>
      </w:r>
    </w:p>
    <w:p w14:paraId="003843A3">
      <w:pPr>
        <w:pStyle w:val="13"/>
        <w:numPr>
          <w:ilvl w:val="0"/>
          <w:numId w:val="1"/>
        </w:numPr>
        <w:tabs>
          <w:tab w:val="left" w:pos="1079"/>
        </w:tabs>
        <w:spacing w:before="285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Searched &amp; identified multiple exoplanet datasets </w:t>
      </w:r>
      <w:r>
        <w:rPr>
          <w:spacing w:val="-2"/>
          <w:sz w:val="24"/>
        </w:rPr>
        <w:t>online.</w:t>
      </w:r>
    </w:p>
    <w:p w14:paraId="56BA02F6">
      <w:pPr>
        <w:pStyle w:val="13"/>
        <w:numPr>
          <w:ilvl w:val="0"/>
          <w:numId w:val="1"/>
        </w:numPr>
        <w:tabs>
          <w:tab w:val="left" w:pos="1079"/>
        </w:tabs>
        <w:spacing w:before="138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Collected NASA Exoplanet Archive dataset with ~40,000 rows and 90+ </w:t>
      </w:r>
      <w:r>
        <w:rPr>
          <w:spacing w:val="-2"/>
          <w:sz w:val="24"/>
        </w:rPr>
        <w:t>columns.</w:t>
      </w:r>
    </w:p>
    <w:p w14:paraId="3E337BA9">
      <w:pPr>
        <w:pStyle w:val="13"/>
        <w:numPr>
          <w:ilvl w:val="0"/>
          <w:numId w:val="1"/>
        </w:numPr>
        <w:tabs>
          <w:tab w:val="left" w:pos="1079"/>
        </w:tabs>
        <w:spacing w:before="138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Column names are abbreviated and need </w:t>
      </w:r>
      <w:r>
        <w:rPr>
          <w:spacing w:val="-2"/>
          <w:sz w:val="24"/>
        </w:rPr>
        <w:t>understanding</w:t>
      </w:r>
    </w:p>
    <w:p w14:paraId="25B917A2">
      <w:pPr>
        <w:pStyle w:val="13"/>
        <w:numPr>
          <w:ilvl w:val="0"/>
          <w:numId w:val="1"/>
        </w:numPr>
        <w:tabs>
          <w:tab w:val="left" w:pos="1079"/>
        </w:tabs>
        <w:spacing w:before="138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Missing values present in important </w:t>
      </w:r>
      <w:r>
        <w:rPr>
          <w:spacing w:val="-2"/>
          <w:sz w:val="24"/>
        </w:rPr>
        <w:t>features</w:t>
      </w:r>
    </w:p>
    <w:p w14:paraId="385EB921">
      <w:pPr>
        <w:pStyle w:val="13"/>
        <w:numPr>
          <w:ilvl w:val="0"/>
          <w:numId w:val="1"/>
        </w:numPr>
        <w:tabs>
          <w:tab w:val="left" w:pos="1079"/>
        </w:tabs>
        <w:spacing w:before="138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Does not directly provide habitability </w:t>
      </w:r>
      <w:r>
        <w:rPr>
          <w:spacing w:val="-2"/>
          <w:sz w:val="24"/>
        </w:rPr>
        <w:t>label</w:t>
      </w:r>
    </w:p>
    <w:p w14:paraId="40998D11">
      <w:pPr>
        <w:pStyle w:val="13"/>
        <w:numPr>
          <w:ilvl w:val="0"/>
          <w:numId w:val="1"/>
        </w:numPr>
        <w:tabs>
          <w:tab w:val="left" w:pos="1079"/>
        </w:tabs>
        <w:spacing w:before="138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Data quality is reliable and regularly </w:t>
      </w:r>
      <w:r>
        <w:rPr>
          <w:spacing w:val="-2"/>
          <w:sz w:val="24"/>
        </w:rPr>
        <w:t>updated</w:t>
      </w:r>
    </w:p>
    <w:p w14:paraId="3119ED7F">
      <w:pPr>
        <w:pStyle w:val="13"/>
        <w:numPr>
          <w:ilvl w:val="0"/>
          <w:numId w:val="1"/>
        </w:numPr>
        <w:tabs>
          <w:tab w:val="left" w:pos="1079"/>
        </w:tabs>
        <w:spacing w:before="138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Selected as primary </w:t>
      </w:r>
      <w:r>
        <w:rPr>
          <w:spacing w:val="-2"/>
          <w:sz w:val="24"/>
        </w:rPr>
        <w:t>dataset</w:t>
      </w:r>
    </w:p>
    <w:p w14:paraId="0C36E658">
      <w:pPr>
        <w:pStyle w:val="11"/>
      </w:pPr>
    </w:p>
    <w:p w14:paraId="5B9B38F8">
      <w:pPr>
        <w:pStyle w:val="11"/>
        <w:spacing w:before="2"/>
      </w:pPr>
    </w:p>
    <w:p w14:paraId="07E22E37">
      <w:pPr>
        <w:spacing w:before="0"/>
        <w:ind w:left="359" w:right="0" w:firstLine="0"/>
        <w:jc w:val="left"/>
        <w:rPr>
          <w:sz w:val="30"/>
        </w:rPr>
      </w:pPr>
      <w:r>
        <w:rPr>
          <w:rFonts w:ascii="Arial"/>
          <w:b/>
          <w:sz w:val="32"/>
        </w:rPr>
        <w:t>Week</w:t>
      </w:r>
      <w:r>
        <w:rPr>
          <w:rFonts w:ascii="Arial"/>
          <w:b/>
          <w:spacing w:val="-3"/>
          <w:sz w:val="32"/>
        </w:rPr>
        <w:t xml:space="preserve"> </w:t>
      </w:r>
      <w:r>
        <w:rPr>
          <w:rFonts w:ascii="Arial"/>
          <w:b/>
          <w:sz w:val="32"/>
        </w:rPr>
        <w:t>1:</w:t>
      </w:r>
      <w:r>
        <w:rPr>
          <w:rFonts w:ascii="Arial"/>
          <w:b/>
          <w:spacing w:val="13"/>
          <w:sz w:val="32"/>
        </w:rPr>
        <w:t xml:space="preserve"> </w:t>
      </w:r>
      <w:r>
        <w:rPr>
          <w:sz w:val="30"/>
        </w:rPr>
        <w:t>Day</w:t>
      </w:r>
      <w:r>
        <w:rPr>
          <w:spacing w:val="-1"/>
          <w:sz w:val="30"/>
        </w:rPr>
        <w:t xml:space="preserve"> </w:t>
      </w:r>
      <w:r>
        <w:rPr>
          <w:spacing w:val="-2"/>
          <w:sz w:val="30"/>
        </w:rPr>
        <w:t>5(5/12/25)</w:t>
      </w:r>
    </w:p>
    <w:p w14:paraId="4D79E5D5">
      <w:pPr>
        <w:pStyle w:val="11"/>
        <w:spacing w:before="6"/>
        <w:rPr>
          <w:sz w:val="30"/>
        </w:rPr>
      </w:pPr>
    </w:p>
    <w:p w14:paraId="3CCC1917">
      <w:pPr>
        <w:pStyle w:val="13"/>
        <w:numPr>
          <w:ilvl w:val="0"/>
          <w:numId w:val="1"/>
        </w:numPr>
        <w:tabs>
          <w:tab w:val="left" w:pos="1079"/>
        </w:tabs>
        <w:spacing w:before="1" w:after="0" w:line="360" w:lineRule="auto"/>
        <w:ind w:left="1079" w:right="740" w:hanging="360"/>
        <w:jc w:val="left"/>
        <w:rPr>
          <w:sz w:val="24"/>
        </w:rPr>
      </w:pPr>
      <w:r>
        <w:rPr>
          <w:sz w:val="24"/>
        </w:rPr>
        <w:t>We</w:t>
      </w:r>
      <w:r>
        <w:rPr>
          <w:spacing w:val="-7"/>
          <w:sz w:val="24"/>
        </w:rPr>
        <w:t xml:space="preserve"> </w:t>
      </w:r>
      <w:r>
        <w:rPr>
          <w:sz w:val="24"/>
        </w:rPr>
        <w:t>discussed</w:t>
      </w:r>
      <w:r>
        <w:rPr>
          <w:spacing w:val="-7"/>
          <w:sz w:val="24"/>
        </w:rPr>
        <w:t xml:space="preserve"> </w:t>
      </w:r>
      <w:r>
        <w:rPr>
          <w:sz w:val="24"/>
        </w:rPr>
        <w:t>descriptive</w:t>
      </w:r>
      <w:r>
        <w:rPr>
          <w:spacing w:val="-7"/>
          <w:sz w:val="24"/>
        </w:rPr>
        <w:t xml:space="preserve"> </w:t>
      </w:r>
      <w:r>
        <w:rPr>
          <w:sz w:val="24"/>
        </w:rPr>
        <w:t>statistics,</w:t>
      </w:r>
      <w:r>
        <w:rPr>
          <w:spacing w:val="-7"/>
          <w:sz w:val="24"/>
        </w:rPr>
        <w:t xml:space="preserve"> </w:t>
      </w:r>
      <w:r>
        <w:rPr>
          <w:sz w:val="24"/>
        </w:rPr>
        <w:t>what’s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difference</w:t>
      </w:r>
      <w:r>
        <w:rPr>
          <w:spacing w:val="-7"/>
          <w:sz w:val="24"/>
        </w:rPr>
        <w:t xml:space="preserve"> </w:t>
      </w:r>
      <w:r>
        <w:rPr>
          <w:sz w:val="24"/>
        </w:rPr>
        <w:t>between</w:t>
      </w:r>
      <w:r>
        <w:rPr>
          <w:spacing w:val="-7"/>
          <w:sz w:val="24"/>
        </w:rPr>
        <w:t xml:space="preserve"> </w:t>
      </w:r>
      <w:r>
        <w:rPr>
          <w:sz w:val="24"/>
        </w:rPr>
        <w:t>percentage and percentile and also how percentile related to distribution.</w:t>
      </w:r>
    </w:p>
    <w:p w14:paraId="6F53ED3C">
      <w:pPr>
        <w:pStyle w:val="13"/>
        <w:numPr>
          <w:ilvl w:val="0"/>
          <w:numId w:val="1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Need to analyse the descriptive statistics for available features in the </w:t>
      </w:r>
      <w:r>
        <w:rPr>
          <w:spacing w:val="-2"/>
          <w:sz w:val="24"/>
        </w:rPr>
        <w:t>dataset.</w:t>
      </w:r>
    </w:p>
    <w:p w14:paraId="545023A6">
      <w:pPr>
        <w:pStyle w:val="11"/>
        <w:spacing w:before="179"/>
      </w:pPr>
    </w:p>
    <w:p w14:paraId="28B96F7B">
      <w:pPr>
        <w:pStyle w:val="7"/>
      </w:pPr>
      <w:r>
        <w:t>My</w:t>
      </w:r>
      <w:r>
        <w:rPr>
          <w:spacing w:val="-1"/>
        </w:rPr>
        <w:t xml:space="preserve"> </w:t>
      </w:r>
      <w:r>
        <w:rPr>
          <w:spacing w:val="-2"/>
        </w:rPr>
        <w:t>observations:</w:t>
      </w:r>
    </w:p>
    <w:p w14:paraId="0739CFE4">
      <w:pPr>
        <w:pStyle w:val="13"/>
        <w:numPr>
          <w:ilvl w:val="0"/>
          <w:numId w:val="1"/>
        </w:numPr>
        <w:tabs>
          <w:tab w:val="left" w:pos="1079"/>
        </w:tabs>
        <w:spacing w:before="149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Reviewed problem statement &amp; required </w:t>
      </w:r>
      <w:r>
        <w:rPr>
          <w:spacing w:val="-2"/>
          <w:sz w:val="24"/>
        </w:rPr>
        <w:t>features:</w:t>
      </w:r>
    </w:p>
    <w:p w14:paraId="5AE2F222">
      <w:pPr>
        <w:pStyle w:val="11"/>
        <w:spacing w:before="138" w:line="360" w:lineRule="auto"/>
        <w:ind w:left="1079" w:right="222"/>
      </w:pPr>
      <w:r>
        <w:t>Planet</w:t>
      </w:r>
      <w:r>
        <w:rPr>
          <w:spacing w:val="-7"/>
        </w:rPr>
        <w:t xml:space="preserve"> </w:t>
      </w:r>
      <w:r>
        <w:t>radius,</w:t>
      </w:r>
      <w:r>
        <w:rPr>
          <w:spacing w:val="-7"/>
        </w:rPr>
        <w:t xml:space="preserve"> </w:t>
      </w:r>
      <w:r>
        <w:t>mass,</w:t>
      </w:r>
      <w:r>
        <w:rPr>
          <w:spacing w:val="-7"/>
        </w:rPr>
        <w:t xml:space="preserve"> </w:t>
      </w:r>
      <w:r>
        <w:t>density,</w:t>
      </w:r>
      <w:r>
        <w:rPr>
          <w:spacing w:val="-7"/>
        </w:rPr>
        <w:t xml:space="preserve"> </w:t>
      </w:r>
      <w:r>
        <w:t>surface</w:t>
      </w:r>
      <w:r>
        <w:rPr>
          <w:spacing w:val="-7"/>
        </w:rPr>
        <w:t xml:space="preserve"> </w:t>
      </w:r>
      <w:r>
        <w:t>temperature,</w:t>
      </w:r>
      <w:r>
        <w:rPr>
          <w:spacing w:val="-7"/>
        </w:rPr>
        <w:t xml:space="preserve"> </w:t>
      </w:r>
      <w:r>
        <w:t>orbital</w:t>
      </w:r>
      <w:r>
        <w:rPr>
          <w:spacing w:val="-7"/>
        </w:rPr>
        <w:t xml:space="preserve"> </w:t>
      </w:r>
      <w:r>
        <w:t>period,</w:t>
      </w:r>
      <w:r>
        <w:rPr>
          <w:spacing w:val="-7"/>
        </w:rPr>
        <w:t xml:space="preserve"> </w:t>
      </w:r>
      <w:r>
        <w:t>distance,</w:t>
      </w:r>
      <w:r>
        <w:rPr>
          <w:spacing w:val="-7"/>
        </w:rPr>
        <w:t xml:space="preserve"> </w:t>
      </w:r>
      <w:r>
        <w:t>star type, luminosity, metallicity.</w:t>
      </w:r>
    </w:p>
    <w:p w14:paraId="621A5C80">
      <w:pPr>
        <w:pStyle w:val="13"/>
        <w:numPr>
          <w:ilvl w:val="0"/>
          <w:numId w:val="1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Cross-checked available features in NASA </w:t>
      </w:r>
      <w:r>
        <w:rPr>
          <w:spacing w:val="-2"/>
          <w:sz w:val="24"/>
        </w:rPr>
        <w:t>dataset.</w:t>
      </w:r>
    </w:p>
    <w:p w14:paraId="03EFAEE1">
      <w:pPr>
        <w:pStyle w:val="13"/>
        <w:numPr>
          <w:ilvl w:val="0"/>
          <w:numId w:val="1"/>
        </w:numPr>
        <w:tabs>
          <w:tab w:val="left" w:pos="1079"/>
        </w:tabs>
        <w:spacing w:before="138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Noted that some features like distance might need transformation or </w:t>
      </w:r>
      <w:r>
        <w:rPr>
          <w:spacing w:val="-2"/>
          <w:sz w:val="24"/>
        </w:rPr>
        <w:t>derivation.</w:t>
      </w:r>
    </w:p>
    <w:p w14:paraId="3D7AEE4D">
      <w:pPr>
        <w:pStyle w:val="13"/>
        <w:numPr>
          <w:ilvl w:val="0"/>
          <w:numId w:val="1"/>
        </w:numPr>
        <w:tabs>
          <w:tab w:val="left" w:pos="1079"/>
        </w:tabs>
        <w:spacing w:before="138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Began creating a list of required vs available </w:t>
      </w:r>
      <w:r>
        <w:rPr>
          <w:spacing w:val="-2"/>
          <w:sz w:val="24"/>
        </w:rPr>
        <w:t>features.</w:t>
      </w:r>
    </w:p>
    <w:p w14:paraId="3FB12950">
      <w:pPr>
        <w:pStyle w:val="13"/>
        <w:numPr>
          <w:ilvl w:val="0"/>
          <w:numId w:val="1"/>
        </w:numPr>
        <w:tabs>
          <w:tab w:val="left" w:pos="1079"/>
        </w:tabs>
        <w:spacing w:before="138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Planned feature filtering </w:t>
      </w:r>
      <w:r>
        <w:rPr>
          <w:spacing w:val="-2"/>
          <w:sz w:val="24"/>
        </w:rPr>
        <w:t>strategy.</w:t>
      </w:r>
    </w:p>
    <w:p w14:paraId="780410D6">
      <w:pPr>
        <w:pStyle w:val="13"/>
        <w:numPr>
          <w:ilvl w:val="0"/>
          <w:numId w:val="1"/>
        </w:numPr>
        <w:tabs>
          <w:tab w:val="left" w:pos="1079"/>
        </w:tabs>
        <w:spacing w:before="138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Noted data imbalance: many non-habitable vs few </w:t>
      </w:r>
      <w:r>
        <w:rPr>
          <w:spacing w:val="-2"/>
          <w:sz w:val="24"/>
        </w:rPr>
        <w:t>habitable</w:t>
      </w:r>
    </w:p>
    <w:p w14:paraId="04F3F1D1">
      <w:pPr>
        <w:pStyle w:val="13"/>
        <w:spacing w:after="0" w:line="240" w:lineRule="auto"/>
        <w:jc w:val="left"/>
        <w:rPr>
          <w:sz w:val="24"/>
        </w:rPr>
        <w:sectPr>
          <w:pgSz w:w="12240" w:h="15840"/>
          <w:pgMar w:top="1380" w:right="1080" w:bottom="280" w:left="1080" w:header="720" w:footer="720" w:gutter="0"/>
          <w:cols w:space="720" w:num="1"/>
        </w:sectPr>
      </w:pPr>
    </w:p>
    <w:p w14:paraId="324AB860">
      <w:pPr>
        <w:pStyle w:val="13"/>
        <w:numPr>
          <w:ilvl w:val="0"/>
          <w:numId w:val="1"/>
        </w:numPr>
        <w:tabs>
          <w:tab w:val="left" w:pos="1079"/>
        </w:tabs>
        <w:spacing w:before="8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Learned basics of habitability concept - why features </w:t>
      </w:r>
      <w:r>
        <w:rPr>
          <w:spacing w:val="-2"/>
          <w:sz w:val="24"/>
        </w:rPr>
        <w:t>matter</w:t>
      </w:r>
    </w:p>
    <w:p w14:paraId="091AB2D3">
      <w:pPr>
        <w:pStyle w:val="13"/>
        <w:numPr>
          <w:ilvl w:val="0"/>
          <w:numId w:val="1"/>
        </w:numPr>
        <w:tabs>
          <w:tab w:val="left" w:pos="1079"/>
        </w:tabs>
        <w:spacing w:before="138" w:after="0" w:line="360" w:lineRule="auto"/>
        <w:ind w:left="1079" w:right="766" w:hanging="360"/>
        <w:jc w:val="left"/>
        <w:rPr>
          <w:sz w:val="24"/>
        </w:rPr>
      </w:pPr>
      <w:r>
        <w:rPr>
          <w:sz w:val="24"/>
        </w:rPr>
        <w:t>Prepared</w:t>
      </w:r>
      <w:r>
        <w:rPr>
          <w:spacing w:val="-5"/>
          <w:sz w:val="24"/>
        </w:rPr>
        <w:t xml:space="preserve"> </w:t>
      </w:r>
      <w:r>
        <w:rPr>
          <w:sz w:val="24"/>
        </w:rPr>
        <w:t>questions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next</w:t>
      </w:r>
      <w:r>
        <w:rPr>
          <w:spacing w:val="-5"/>
          <w:sz w:val="24"/>
        </w:rPr>
        <w:t xml:space="preserve"> </w:t>
      </w:r>
      <w:r>
        <w:rPr>
          <w:sz w:val="24"/>
        </w:rPr>
        <w:t>steps:</w:t>
      </w:r>
      <w:r>
        <w:rPr>
          <w:spacing w:val="-5"/>
          <w:sz w:val="24"/>
        </w:rPr>
        <w:t xml:space="preserve"> </w:t>
      </w:r>
      <w:r>
        <w:rPr>
          <w:sz w:val="24"/>
        </w:rPr>
        <w:t>handling</w:t>
      </w:r>
      <w:r>
        <w:rPr>
          <w:spacing w:val="-5"/>
          <w:sz w:val="24"/>
        </w:rPr>
        <w:t xml:space="preserve"> </w:t>
      </w:r>
      <w:r>
        <w:rPr>
          <w:sz w:val="24"/>
        </w:rPr>
        <w:t>missing</w:t>
      </w:r>
      <w:r>
        <w:rPr>
          <w:spacing w:val="-5"/>
          <w:sz w:val="24"/>
        </w:rPr>
        <w:t xml:space="preserve"> </w:t>
      </w:r>
      <w:r>
        <w:rPr>
          <w:sz w:val="24"/>
        </w:rPr>
        <w:t>values,</w:t>
      </w:r>
      <w:r>
        <w:rPr>
          <w:spacing w:val="-5"/>
          <w:sz w:val="24"/>
        </w:rPr>
        <w:t xml:space="preserve"> </w:t>
      </w:r>
      <w:r>
        <w:rPr>
          <w:sz w:val="24"/>
        </w:rPr>
        <w:t>feature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selection, </w:t>
      </w:r>
      <w:r>
        <w:rPr>
          <w:spacing w:val="-4"/>
          <w:sz w:val="24"/>
        </w:rPr>
        <w:t>etc.</w:t>
      </w:r>
    </w:p>
    <w:p w14:paraId="0BFDF36E">
      <w:pPr>
        <w:pStyle w:val="13"/>
        <w:numPr>
          <w:ilvl w:val="0"/>
          <w:numId w:val="1"/>
        </w:numPr>
        <w:tabs>
          <w:tab w:val="left" w:pos="1079"/>
        </w:tabs>
        <w:spacing w:before="0" w:after="0" w:line="360" w:lineRule="auto"/>
        <w:ind w:left="1079" w:right="753" w:hanging="360"/>
        <w:jc w:val="left"/>
        <w:rPr>
          <w:sz w:val="24"/>
        </w:rPr>
      </w:pPr>
      <w:r>
        <w:rPr>
          <w:sz w:val="24"/>
        </w:rPr>
        <w:t>Got</w:t>
      </w:r>
      <w:r>
        <w:rPr>
          <w:spacing w:val="-4"/>
          <w:sz w:val="24"/>
        </w:rPr>
        <w:t xml:space="preserve"> </w:t>
      </w:r>
      <w:r>
        <w:rPr>
          <w:sz w:val="24"/>
        </w:rPr>
        <w:t>clarity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cleaned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later</w:t>
      </w:r>
      <w:r>
        <w:rPr>
          <w:spacing w:val="-4"/>
          <w:sz w:val="24"/>
        </w:rPr>
        <w:t xml:space="preserve"> </w:t>
      </w:r>
      <w:r>
        <w:rPr>
          <w:sz w:val="24"/>
        </w:rPr>
        <w:t>move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feature</w:t>
      </w:r>
      <w:r>
        <w:rPr>
          <w:spacing w:val="-4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4"/>
          <w:sz w:val="24"/>
        </w:rPr>
        <w:t xml:space="preserve"> </w:t>
      </w:r>
      <w:r>
        <w:rPr>
          <w:sz w:val="24"/>
        </w:rPr>
        <w:t>(PCA, scaling, etc.).</w:t>
      </w:r>
    </w:p>
    <w:p w14:paraId="77568D26">
      <w:pPr>
        <w:pStyle w:val="11"/>
        <w:spacing w:before="84"/>
      </w:pPr>
    </w:p>
    <w:p w14:paraId="114529DF">
      <w:pPr>
        <w:spacing w:before="0"/>
        <w:ind w:left="1079" w:right="0" w:firstLine="0"/>
        <w:jc w:val="left"/>
        <w:rPr>
          <w:rFonts w:ascii="Arial"/>
          <w:b/>
          <w:sz w:val="34"/>
        </w:rPr>
      </w:pPr>
      <w:r>
        <w:rPr>
          <w:rFonts w:ascii="Arial"/>
          <w:b/>
          <w:spacing w:val="-2"/>
          <w:sz w:val="34"/>
        </w:rPr>
        <w:t>Weekend:</w:t>
      </w:r>
    </w:p>
    <w:p w14:paraId="01EC671F">
      <w:pPr>
        <w:pStyle w:val="13"/>
        <w:numPr>
          <w:ilvl w:val="0"/>
          <w:numId w:val="2"/>
        </w:numPr>
        <w:tabs>
          <w:tab w:val="left" w:pos="1799"/>
        </w:tabs>
        <w:spacing w:before="315" w:after="0" w:line="360" w:lineRule="auto"/>
        <w:ind w:left="1799" w:right="739" w:hanging="360"/>
        <w:jc w:val="left"/>
        <w:rPr>
          <w:sz w:val="24"/>
        </w:rPr>
      </w:pPr>
      <w:r>
        <w:rPr>
          <w:sz w:val="24"/>
        </w:rPr>
        <w:t>Loaded</w:t>
      </w:r>
      <w:r>
        <w:rPr>
          <w:spacing w:val="-4"/>
          <w:sz w:val="24"/>
        </w:rPr>
        <w:t xml:space="preserve"> </w:t>
      </w:r>
      <w:r>
        <w:rPr>
          <w:sz w:val="24"/>
        </w:rPr>
        <w:t>NASA</w:t>
      </w:r>
      <w:r>
        <w:rPr>
          <w:spacing w:val="-4"/>
          <w:sz w:val="24"/>
        </w:rPr>
        <w:t xml:space="preserve"> </w:t>
      </w:r>
      <w:r>
        <w:rPr>
          <w:sz w:val="24"/>
        </w:rPr>
        <w:t>dataset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Python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pandas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displayed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first few rows to inspect data structure.</w:t>
      </w:r>
    </w:p>
    <w:p w14:paraId="7BDDF46D">
      <w:pPr>
        <w:pStyle w:val="13"/>
        <w:numPr>
          <w:ilvl w:val="0"/>
          <w:numId w:val="2"/>
        </w:numPr>
        <w:tabs>
          <w:tab w:val="left" w:pos="1799"/>
        </w:tabs>
        <w:spacing w:before="27" w:after="0" w:line="240" w:lineRule="auto"/>
        <w:ind w:left="1799" w:right="0" w:hanging="360"/>
        <w:jc w:val="left"/>
        <w:rPr>
          <w:sz w:val="24"/>
        </w:rPr>
      </w:pPr>
      <w:r>
        <w:rPr>
          <w:sz w:val="24"/>
        </w:rPr>
        <w:t xml:space="preserve">Used </w:t>
      </w:r>
      <w:r>
        <w:rPr>
          <w:rFonts w:ascii="Courier New" w:hAnsi="Courier New"/>
          <w:color w:val="178037"/>
          <w:sz w:val="24"/>
        </w:rPr>
        <w:t>df.info()</w:t>
      </w:r>
      <w:r>
        <w:rPr>
          <w:rFonts w:ascii="Courier New" w:hAnsi="Courier New"/>
          <w:color w:val="178037"/>
          <w:spacing w:val="-78"/>
          <w:sz w:val="24"/>
        </w:rPr>
        <w:t xml:space="preserve"> </w:t>
      </w:r>
      <w:r>
        <w:rPr>
          <w:sz w:val="24"/>
        </w:rPr>
        <w:t xml:space="preserve">and </w:t>
      </w:r>
      <w:r>
        <w:rPr>
          <w:rFonts w:ascii="Courier New" w:hAnsi="Courier New"/>
          <w:color w:val="178037"/>
          <w:spacing w:val="-2"/>
          <w:sz w:val="24"/>
        </w:rPr>
        <w:t>df.describe()</w:t>
      </w:r>
      <w:r>
        <w:rPr>
          <w:spacing w:val="-2"/>
          <w:sz w:val="24"/>
        </w:rPr>
        <w:t>.</w:t>
      </w:r>
    </w:p>
    <w:p w14:paraId="6ECF1556">
      <w:pPr>
        <w:pStyle w:val="13"/>
        <w:numPr>
          <w:ilvl w:val="0"/>
          <w:numId w:val="2"/>
        </w:numPr>
        <w:tabs>
          <w:tab w:val="left" w:pos="1799"/>
        </w:tabs>
        <w:spacing w:before="151" w:after="0" w:line="240" w:lineRule="auto"/>
        <w:ind w:left="1799" w:right="0" w:hanging="360"/>
        <w:jc w:val="left"/>
        <w:rPr>
          <w:sz w:val="24"/>
        </w:rPr>
      </w:pPr>
      <w:r>
        <w:rPr>
          <w:sz w:val="24"/>
        </w:rPr>
        <w:t xml:space="preserve">Checked percentage of missing </w:t>
      </w:r>
      <w:r>
        <w:rPr>
          <w:spacing w:val="-2"/>
          <w:sz w:val="24"/>
        </w:rPr>
        <w:t>values</w:t>
      </w:r>
    </w:p>
    <w:p w14:paraId="33BD3BC1">
      <w:pPr>
        <w:pStyle w:val="13"/>
        <w:numPr>
          <w:ilvl w:val="0"/>
          <w:numId w:val="2"/>
        </w:numPr>
        <w:tabs>
          <w:tab w:val="left" w:pos="1799"/>
        </w:tabs>
        <w:spacing w:before="138" w:after="0" w:line="240" w:lineRule="auto"/>
        <w:ind w:left="1799" w:right="0" w:hanging="360"/>
        <w:jc w:val="left"/>
        <w:rPr>
          <w:sz w:val="24"/>
        </w:rPr>
      </w:pPr>
      <w:r>
        <w:rPr>
          <w:sz w:val="24"/>
        </w:rPr>
        <w:t xml:space="preserve">Removed non-informative </w:t>
      </w:r>
      <w:r>
        <w:rPr>
          <w:spacing w:val="-2"/>
          <w:sz w:val="24"/>
        </w:rPr>
        <w:t>columns</w:t>
      </w:r>
    </w:p>
    <w:p w14:paraId="550BACEA">
      <w:pPr>
        <w:pStyle w:val="13"/>
        <w:numPr>
          <w:ilvl w:val="0"/>
          <w:numId w:val="2"/>
        </w:numPr>
        <w:tabs>
          <w:tab w:val="left" w:pos="1799"/>
        </w:tabs>
        <w:spacing w:before="138" w:after="0" w:line="240" w:lineRule="auto"/>
        <w:ind w:left="1799" w:right="0" w:hanging="360"/>
        <w:jc w:val="left"/>
        <w:rPr>
          <w:sz w:val="24"/>
        </w:rPr>
      </w:pPr>
      <w:r>
        <w:rPr>
          <w:sz w:val="24"/>
        </w:rPr>
        <w:t xml:space="preserve">Filtered obvious non-terrestrial </w:t>
      </w:r>
      <w:r>
        <w:rPr>
          <w:spacing w:val="-2"/>
          <w:sz w:val="24"/>
        </w:rPr>
        <w:t>planets</w:t>
      </w:r>
    </w:p>
    <w:p w14:paraId="67597A4C">
      <w:pPr>
        <w:pStyle w:val="13"/>
        <w:numPr>
          <w:ilvl w:val="1"/>
          <w:numId w:val="2"/>
        </w:numPr>
        <w:tabs>
          <w:tab w:val="left" w:pos="1998"/>
        </w:tabs>
        <w:spacing w:before="138" w:after="0" w:line="240" w:lineRule="auto"/>
        <w:ind w:left="1998" w:right="0" w:hanging="199"/>
        <w:jc w:val="left"/>
        <w:rPr>
          <w:sz w:val="24"/>
        </w:rPr>
      </w:pPr>
      <w:r>
        <w:rPr>
          <w:sz w:val="24"/>
        </w:rPr>
        <w:t xml:space="preserve">Radius &gt; 5 Earth </w:t>
      </w:r>
      <w:r>
        <w:rPr>
          <w:spacing w:val="-2"/>
          <w:sz w:val="24"/>
        </w:rPr>
        <w:t>radii</w:t>
      </w:r>
    </w:p>
    <w:p w14:paraId="5FE68301">
      <w:pPr>
        <w:pStyle w:val="13"/>
        <w:numPr>
          <w:ilvl w:val="1"/>
          <w:numId w:val="2"/>
        </w:numPr>
        <w:tabs>
          <w:tab w:val="left" w:pos="2052"/>
        </w:tabs>
        <w:spacing w:before="138" w:after="0" w:line="240" w:lineRule="auto"/>
        <w:ind w:left="2052" w:right="0" w:hanging="253"/>
        <w:jc w:val="left"/>
        <w:rPr>
          <w:sz w:val="24"/>
        </w:rPr>
      </w:pPr>
      <w:r>
        <w:rPr>
          <w:sz w:val="24"/>
        </w:rPr>
        <w:t>Temperature</w:t>
      </w:r>
      <w:r>
        <w:rPr>
          <w:spacing w:val="-9"/>
          <w:sz w:val="24"/>
        </w:rPr>
        <w:t xml:space="preserve"> </w:t>
      </w:r>
      <w:r>
        <w:rPr>
          <w:sz w:val="24"/>
        </w:rPr>
        <w:t>&gt;</w:t>
      </w:r>
      <w:r>
        <w:rPr>
          <w:spacing w:val="-9"/>
          <w:sz w:val="24"/>
        </w:rPr>
        <w:t xml:space="preserve"> </w:t>
      </w:r>
      <w:r>
        <w:rPr>
          <w:sz w:val="24"/>
        </w:rPr>
        <w:t>1000</w:t>
      </w:r>
      <w:r>
        <w:rPr>
          <w:spacing w:val="-9"/>
          <w:sz w:val="24"/>
        </w:rPr>
        <w:t xml:space="preserve"> </w:t>
      </w:r>
      <w:r>
        <w:rPr>
          <w:spacing w:val="-10"/>
          <w:sz w:val="24"/>
        </w:rPr>
        <w:t>K</w:t>
      </w:r>
    </w:p>
    <w:p w14:paraId="189BC4B2">
      <w:pPr>
        <w:pStyle w:val="13"/>
        <w:numPr>
          <w:ilvl w:val="0"/>
          <w:numId w:val="2"/>
        </w:numPr>
        <w:tabs>
          <w:tab w:val="left" w:pos="1799"/>
        </w:tabs>
        <w:spacing w:before="138" w:after="0" w:line="240" w:lineRule="auto"/>
        <w:ind w:left="1799" w:right="0" w:hanging="360"/>
        <w:jc w:val="left"/>
        <w:rPr>
          <w:sz w:val="24"/>
        </w:rPr>
      </w:pPr>
      <w:r>
        <w:rPr>
          <w:sz w:val="24"/>
        </w:rPr>
        <w:t xml:space="preserve">Handled missing </w:t>
      </w:r>
      <w:r>
        <w:rPr>
          <w:spacing w:val="-2"/>
          <w:sz w:val="24"/>
        </w:rPr>
        <w:t>values</w:t>
      </w:r>
    </w:p>
    <w:p w14:paraId="0E9F16C1">
      <w:pPr>
        <w:pStyle w:val="13"/>
        <w:numPr>
          <w:ilvl w:val="0"/>
          <w:numId w:val="2"/>
        </w:numPr>
        <w:tabs>
          <w:tab w:val="left" w:pos="1799"/>
        </w:tabs>
        <w:spacing w:before="138" w:after="0" w:line="240" w:lineRule="auto"/>
        <w:ind w:left="1799" w:right="0" w:hanging="360"/>
        <w:jc w:val="left"/>
        <w:rPr>
          <w:sz w:val="24"/>
        </w:rPr>
      </w:pPr>
      <w:r>
        <w:rPr>
          <w:sz w:val="24"/>
        </w:rPr>
        <w:t xml:space="preserve">Saved cleaned </w:t>
      </w:r>
      <w:r>
        <w:rPr>
          <w:spacing w:val="-2"/>
          <w:sz w:val="24"/>
        </w:rPr>
        <w:t>dataset</w:t>
      </w:r>
    </w:p>
    <w:p w14:paraId="7D76D1BF">
      <w:pPr>
        <w:pStyle w:val="11"/>
        <w:spacing w:before="262"/>
      </w:pPr>
    </w:p>
    <w:p w14:paraId="1C801F88">
      <w:pPr>
        <w:pStyle w:val="2"/>
      </w:pPr>
      <w:r>
        <w:t>Module</w:t>
      </w:r>
      <w:r>
        <w:rPr>
          <w:spacing w:val="-1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Cleaning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Feature</w:t>
      </w:r>
      <w:r>
        <w:rPr>
          <w:spacing w:val="-1"/>
        </w:rPr>
        <w:t xml:space="preserve"> </w:t>
      </w:r>
      <w:r>
        <w:rPr>
          <w:spacing w:val="-2"/>
        </w:rPr>
        <w:t>Engineering</w:t>
      </w:r>
    </w:p>
    <w:p w14:paraId="0169D795">
      <w:pPr>
        <w:spacing w:before="429"/>
        <w:ind w:left="359" w:right="0" w:firstLine="0"/>
        <w:jc w:val="left"/>
        <w:rPr>
          <w:sz w:val="32"/>
        </w:rPr>
      </w:pPr>
      <w:r>
        <w:rPr>
          <w:rFonts w:ascii="Arial"/>
          <w:b/>
          <w:sz w:val="32"/>
        </w:rPr>
        <w:t>Week</w:t>
      </w:r>
      <w:r>
        <w:rPr>
          <w:rFonts w:ascii="Arial"/>
          <w:b/>
          <w:spacing w:val="-3"/>
          <w:sz w:val="32"/>
        </w:rPr>
        <w:t xml:space="preserve"> </w:t>
      </w:r>
      <w:r>
        <w:rPr>
          <w:rFonts w:ascii="Arial"/>
          <w:b/>
          <w:sz w:val="32"/>
        </w:rPr>
        <w:t>2:</w:t>
      </w:r>
      <w:r>
        <w:rPr>
          <w:rFonts w:ascii="Arial"/>
          <w:b/>
          <w:spacing w:val="-3"/>
          <w:sz w:val="32"/>
        </w:rPr>
        <w:t xml:space="preserve"> </w:t>
      </w:r>
      <w:r>
        <w:rPr>
          <w:sz w:val="32"/>
        </w:rPr>
        <w:t>Day</w:t>
      </w:r>
      <w:r>
        <w:rPr>
          <w:spacing w:val="-3"/>
          <w:sz w:val="32"/>
        </w:rPr>
        <w:t xml:space="preserve"> </w:t>
      </w:r>
      <w:r>
        <w:rPr>
          <w:spacing w:val="-2"/>
          <w:sz w:val="32"/>
        </w:rPr>
        <w:t>2(9/12/25)</w:t>
      </w:r>
    </w:p>
    <w:p w14:paraId="12CAB69A">
      <w:pPr>
        <w:pStyle w:val="11"/>
        <w:spacing w:before="175" w:line="360" w:lineRule="auto"/>
        <w:ind w:left="359" w:right="222"/>
      </w:pPr>
      <w:r>
        <w:t>Analysed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research</w:t>
      </w:r>
      <w:r>
        <w:rPr>
          <w:spacing w:val="-4"/>
        </w:rPr>
        <w:t xml:space="preserve"> </w:t>
      </w:r>
      <w:r>
        <w:t>paper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learnt</w:t>
      </w:r>
      <w:r>
        <w:rPr>
          <w:spacing w:val="-4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algorithms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concepts</w:t>
      </w:r>
      <w:r>
        <w:rPr>
          <w:spacing w:val="-4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have used in that</w:t>
      </w:r>
    </w:p>
    <w:p w14:paraId="34CBEF69">
      <w:pPr>
        <w:pStyle w:val="13"/>
        <w:numPr>
          <w:ilvl w:val="0"/>
          <w:numId w:val="1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fldChar w:fldCharType="begin"/>
      </w:r>
      <w:r>
        <w:instrText xml:space="preserve"> HYPERLINK "https://www.kdnuggets.com/2020/01/exoplanet-hunting-machine-learning.html" \h </w:instrText>
      </w:r>
      <w:r>
        <w:fldChar w:fldCharType="separate"/>
      </w:r>
      <w:r>
        <w:rPr>
          <w:color w:val="1154CC"/>
          <w:spacing w:val="-4"/>
          <w:sz w:val="24"/>
          <w:u w:val="single" w:color="1154CC"/>
        </w:rPr>
        <w:t>l</w:t>
      </w:r>
      <w:r>
        <w:rPr>
          <w:color w:val="1154CC"/>
          <w:spacing w:val="-4"/>
          <w:sz w:val="24"/>
          <w:u w:val="single" w:color="1154CC"/>
        </w:rPr>
        <w:fldChar w:fldCharType="end"/>
      </w:r>
      <w:r>
        <w:fldChar w:fldCharType="begin"/>
      </w:r>
      <w:r>
        <w:instrText xml:space="preserve"> HYPERLINK "https://ijrpr.com/uploads/V3ISSUE2/ijrpr2746-detection-of-exoplanets-using-machine-learning.pdf" \h </w:instrText>
      </w:r>
      <w:r>
        <w:fldChar w:fldCharType="separate"/>
      </w:r>
      <w:r>
        <w:rPr>
          <w:color w:val="1154CC"/>
          <w:spacing w:val="-4"/>
          <w:sz w:val="24"/>
          <w:u w:val="single" w:color="1154CC"/>
        </w:rPr>
        <w:t>htm</w:t>
      </w:r>
      <w:r>
        <w:rPr>
          <w:color w:val="1154CC"/>
          <w:spacing w:val="-4"/>
          <w:sz w:val="24"/>
          <w:u w:val="single" w:color="1154CC"/>
        </w:rPr>
        <w:fldChar w:fldCharType="end"/>
      </w:r>
    </w:p>
    <w:p w14:paraId="78B8B127">
      <w:pPr>
        <w:pStyle w:val="13"/>
        <w:numPr>
          <w:ilvl w:val="0"/>
          <w:numId w:val="1"/>
        </w:numPr>
        <w:tabs>
          <w:tab w:val="left" w:pos="1079"/>
        </w:tabs>
        <w:spacing w:before="138" w:after="0" w:line="360" w:lineRule="auto"/>
        <w:ind w:left="1079" w:right="393" w:hanging="36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1370965</wp:posOffset>
                </wp:positionH>
                <wp:positionV relativeFrom="paragraph">
                  <wp:posOffset>510540</wp:posOffset>
                </wp:positionV>
                <wp:extent cx="38100" cy="1270"/>
                <wp:effectExtent l="0" t="0" r="0" b="0"/>
                <wp:wrapNone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1154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107.95pt;margin-top:40.2pt;height:0.1pt;width:3pt;mso-position-horizontal-relative:page;z-index:-251657216;mso-width-relative:page;mso-height-relative:page;" filled="f" stroked="t" coordsize="38100,1" o:gfxdata="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B47eb3XAAAACQEAAA8AAAAA&#10;AAAAAQAgAAAAIgAAAGRycy9kb3ducmV2LnhtbFBLAQIUABQAAAAIAIdO4kAyXvtSFQIAAHQEAAAO&#10;AAAAAAAAAAEAIAAAACYBAABkcnMvZTJvRG9jLnhtbFBLBQYAAAAABgAGAFkBAACtBQAAAAA=&#10;" path="m0,0l38099,0e">
                <v:fill on="f" focussize="0,0"/>
                <v:stroke weight="0.74992125984252pt" color="#1154CC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fldChar w:fldCharType="begin"/>
      </w:r>
      <w:r>
        <w:instrText xml:space="preserve"> HYPERLINK "https://ijrpr.com/uploads/V3ISSUE2/ijrpr2746-detection-of-exoplanets-using-machine-learning.pdf" \h </w:instrText>
      </w:r>
      <w:r>
        <w:fldChar w:fldCharType="separate"/>
      </w:r>
      <w:r>
        <w:rPr>
          <w:color w:val="1154CC"/>
          <w:spacing w:val="-2"/>
          <w:sz w:val="24"/>
          <w:u w:val="single" w:color="1154CC"/>
        </w:rPr>
        <w:t>/uploads/V3ISSUE2/ijrpr2746-detection-of-exoplanets-using-machine-learning.pd</w:t>
      </w:r>
      <w:r>
        <w:rPr>
          <w:color w:val="1154CC"/>
          <w:spacing w:val="-2"/>
          <w:sz w:val="24"/>
          <w:u w:val="single" w:color="1154CC"/>
        </w:rPr>
        <w:fldChar w:fldCharType="end"/>
      </w:r>
      <w:r>
        <w:rPr>
          <w:color w:val="1154CC"/>
          <w:spacing w:val="80"/>
          <w:sz w:val="24"/>
        </w:rPr>
        <w:t xml:space="preserve"> </w:t>
      </w:r>
      <w:r>
        <w:fldChar w:fldCharType="begin"/>
      </w:r>
      <w:r>
        <w:instrText xml:space="preserve"> HYPERLINK "https://ijrpr.com/uploads/V3ISSUE2/ijrpr2746-detection-of-exoplanets-using-machine-learning.pdf" \h </w:instrText>
      </w:r>
      <w:r>
        <w:fldChar w:fldCharType="separate"/>
      </w:r>
      <w:r>
        <w:rPr>
          <w:color w:val="1154CC"/>
          <w:spacing w:val="-10"/>
          <w:sz w:val="24"/>
        </w:rPr>
        <w:t>f</w:t>
      </w:r>
      <w:r>
        <w:rPr>
          <w:color w:val="1154CC"/>
          <w:spacing w:val="-10"/>
          <w:sz w:val="24"/>
        </w:rPr>
        <w:fldChar w:fldCharType="end"/>
      </w:r>
    </w:p>
    <w:p w14:paraId="25A291A8">
      <w:pPr>
        <w:pStyle w:val="13"/>
        <w:numPr>
          <w:ilvl w:val="0"/>
          <w:numId w:val="1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fldChar w:fldCharType="begin"/>
      </w:r>
      <w:r>
        <w:instrText xml:space="preserve"> HYPERLINK "https://arxiv.org/pdf/2011.14135" \h </w:instrText>
      </w:r>
      <w:r>
        <w:fldChar w:fldCharType="separate"/>
      </w:r>
      <w:r>
        <w:rPr>
          <w:color w:val="1154CC"/>
          <w:spacing w:val="-2"/>
          <w:sz w:val="24"/>
          <w:u w:val="single" w:color="1154CC"/>
        </w:rPr>
        <w:t>https://arxiv.org/pdf/2011.14135</w:t>
      </w:r>
      <w:r>
        <w:rPr>
          <w:color w:val="1154CC"/>
          <w:spacing w:val="-2"/>
          <w:sz w:val="24"/>
          <w:u w:val="single" w:color="1154CC"/>
        </w:rPr>
        <w:fldChar w:fldCharType="end"/>
      </w:r>
    </w:p>
    <w:p w14:paraId="63AA2FCA">
      <w:pPr>
        <w:pStyle w:val="13"/>
        <w:numPr>
          <w:ilvl w:val="0"/>
          <w:numId w:val="1"/>
        </w:numPr>
        <w:tabs>
          <w:tab w:val="left" w:pos="1079"/>
        </w:tabs>
        <w:spacing w:before="138" w:after="0" w:line="240" w:lineRule="auto"/>
        <w:ind w:left="1079" w:right="0" w:hanging="360"/>
        <w:jc w:val="left"/>
        <w:rPr>
          <w:sz w:val="24"/>
        </w:rPr>
      </w:pPr>
      <w:r>
        <w:fldChar w:fldCharType="begin"/>
      </w:r>
      <w:r>
        <w:instrText xml:space="preserve"> HYPERLINK "https://www.kaggle.com/code/nickoreese/exoplanet-habitability-prediction" \h </w:instrText>
      </w:r>
      <w:r>
        <w:fldChar w:fldCharType="separate"/>
      </w:r>
      <w:r>
        <w:rPr>
          <w:color w:val="1154CC"/>
          <w:spacing w:val="-2"/>
          <w:sz w:val="24"/>
          <w:u w:val="single" w:color="1154CC"/>
        </w:rPr>
        <w:t>https://www.kaggle.com/code/nickoreese/exoplanet-habitability-prediction</w:t>
      </w:r>
      <w:r>
        <w:rPr>
          <w:color w:val="1154CC"/>
          <w:spacing w:val="-2"/>
          <w:sz w:val="24"/>
          <w:u w:val="single" w:color="1154CC"/>
        </w:rPr>
        <w:fldChar w:fldCharType="end"/>
      </w:r>
    </w:p>
    <w:p w14:paraId="6BC119FB">
      <w:pPr>
        <w:pStyle w:val="11"/>
      </w:pPr>
    </w:p>
    <w:p w14:paraId="584089CB">
      <w:pPr>
        <w:pStyle w:val="11"/>
      </w:pPr>
    </w:p>
    <w:p w14:paraId="010B30F4">
      <w:pPr>
        <w:pStyle w:val="6"/>
      </w:pPr>
      <w:r>
        <w:t>My</w:t>
      </w:r>
      <w:r>
        <w:rPr>
          <w:spacing w:val="-1"/>
        </w:rPr>
        <w:t xml:space="preserve"> </w:t>
      </w:r>
      <w:r>
        <w:rPr>
          <w:spacing w:val="-2"/>
        </w:rPr>
        <w:t>observations:</w:t>
      </w:r>
    </w:p>
    <w:p w14:paraId="58E71CFB">
      <w:pPr>
        <w:pStyle w:val="6"/>
        <w:spacing w:after="0"/>
        <w:sectPr>
          <w:pgSz w:w="12240" w:h="15840"/>
          <w:pgMar w:top="1360" w:right="1080" w:bottom="280" w:left="1080" w:header="720" w:footer="720" w:gutter="0"/>
          <w:cols w:space="720" w:num="1"/>
        </w:sectPr>
      </w:pPr>
    </w:p>
    <w:p w14:paraId="116F90E3">
      <w:pPr>
        <w:pStyle w:val="13"/>
        <w:numPr>
          <w:ilvl w:val="0"/>
          <w:numId w:val="1"/>
        </w:numPr>
        <w:tabs>
          <w:tab w:val="left" w:pos="1079"/>
        </w:tabs>
        <w:spacing w:before="8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Studied feature engineering techniques from research </w:t>
      </w:r>
      <w:r>
        <w:rPr>
          <w:spacing w:val="-2"/>
          <w:sz w:val="24"/>
        </w:rPr>
        <w:t>papers</w:t>
      </w:r>
    </w:p>
    <w:p w14:paraId="123D55E0">
      <w:pPr>
        <w:pStyle w:val="13"/>
        <w:numPr>
          <w:ilvl w:val="0"/>
          <w:numId w:val="1"/>
        </w:numPr>
        <w:tabs>
          <w:tab w:val="left" w:pos="1079"/>
        </w:tabs>
        <w:spacing w:before="138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Learned importance of feature extraction &amp; sampling </w:t>
      </w:r>
      <w:r>
        <w:rPr>
          <w:spacing w:val="-2"/>
          <w:sz w:val="24"/>
        </w:rPr>
        <w:t>strategies.</w:t>
      </w:r>
    </w:p>
    <w:p w14:paraId="6D00A525">
      <w:pPr>
        <w:pStyle w:val="13"/>
        <w:numPr>
          <w:ilvl w:val="0"/>
          <w:numId w:val="1"/>
        </w:numPr>
        <w:tabs>
          <w:tab w:val="left" w:pos="1079"/>
        </w:tabs>
        <w:spacing w:before="138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Read on SMOTE, class imbalance </w:t>
      </w:r>
      <w:r>
        <w:rPr>
          <w:spacing w:val="-2"/>
          <w:sz w:val="24"/>
        </w:rPr>
        <w:t>handling.</w:t>
      </w:r>
    </w:p>
    <w:p w14:paraId="6E59D043">
      <w:pPr>
        <w:pStyle w:val="13"/>
        <w:numPr>
          <w:ilvl w:val="0"/>
          <w:numId w:val="1"/>
        </w:numPr>
        <w:tabs>
          <w:tab w:val="left" w:pos="1079"/>
        </w:tabs>
        <w:spacing w:before="138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Understood why recall is critical for imbalanced </w:t>
      </w:r>
      <w:r>
        <w:rPr>
          <w:spacing w:val="-4"/>
          <w:sz w:val="24"/>
        </w:rPr>
        <w:t>data</w:t>
      </w:r>
    </w:p>
    <w:p w14:paraId="727DE1A7">
      <w:pPr>
        <w:pStyle w:val="13"/>
        <w:numPr>
          <w:ilvl w:val="0"/>
          <w:numId w:val="1"/>
        </w:numPr>
        <w:tabs>
          <w:tab w:val="left" w:pos="1079"/>
        </w:tabs>
        <w:spacing w:before="138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Studied SMOTE and class-weight </w:t>
      </w:r>
      <w:r>
        <w:rPr>
          <w:spacing w:val="-2"/>
          <w:sz w:val="24"/>
        </w:rPr>
        <w:t>techniques</w:t>
      </w:r>
    </w:p>
    <w:p w14:paraId="187A42E9">
      <w:pPr>
        <w:pStyle w:val="13"/>
        <w:numPr>
          <w:ilvl w:val="0"/>
          <w:numId w:val="1"/>
        </w:numPr>
        <w:tabs>
          <w:tab w:val="left" w:pos="1079"/>
        </w:tabs>
        <w:spacing w:before="138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Learned pipeline-based </w:t>
      </w:r>
      <w:r>
        <w:rPr>
          <w:spacing w:val="-2"/>
          <w:sz w:val="24"/>
        </w:rPr>
        <w:t>modeling</w:t>
      </w:r>
    </w:p>
    <w:p w14:paraId="76870755">
      <w:pPr>
        <w:pStyle w:val="13"/>
        <w:numPr>
          <w:ilvl w:val="0"/>
          <w:numId w:val="1"/>
        </w:numPr>
        <w:tabs>
          <w:tab w:val="left" w:pos="1079"/>
        </w:tabs>
        <w:spacing w:before="138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Observed use of PCA &amp; t-SNE for </w:t>
      </w:r>
      <w:r>
        <w:rPr>
          <w:spacing w:val="-2"/>
          <w:sz w:val="24"/>
        </w:rPr>
        <w:t>visualization</w:t>
      </w:r>
    </w:p>
    <w:p w14:paraId="05AC20D7">
      <w:pPr>
        <w:pStyle w:val="13"/>
        <w:numPr>
          <w:ilvl w:val="0"/>
          <w:numId w:val="1"/>
        </w:numPr>
        <w:tabs>
          <w:tab w:val="left" w:pos="1079"/>
        </w:tabs>
        <w:spacing w:before="138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Learned importance of </w:t>
      </w:r>
      <w:r>
        <w:rPr>
          <w:spacing w:val="-2"/>
          <w:sz w:val="24"/>
        </w:rPr>
        <w:t>interpretability</w:t>
      </w:r>
    </w:p>
    <w:p w14:paraId="361DEC4A">
      <w:pPr>
        <w:pStyle w:val="13"/>
        <w:numPr>
          <w:ilvl w:val="0"/>
          <w:numId w:val="1"/>
        </w:numPr>
        <w:tabs>
          <w:tab w:val="left" w:pos="1079"/>
        </w:tabs>
        <w:spacing w:before="138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Identified best practices from </w:t>
      </w:r>
      <w:r>
        <w:rPr>
          <w:spacing w:val="-2"/>
          <w:sz w:val="24"/>
        </w:rPr>
        <w:t>papers</w:t>
      </w:r>
    </w:p>
    <w:p w14:paraId="13C12490">
      <w:pPr>
        <w:pStyle w:val="11"/>
        <w:spacing w:before="221"/>
      </w:pPr>
    </w:p>
    <w:p w14:paraId="1A797FF9">
      <w:pPr>
        <w:pStyle w:val="4"/>
        <w:spacing w:before="1"/>
      </w:pPr>
      <w:r>
        <w:t>Week</w:t>
      </w:r>
      <w:r>
        <w:rPr>
          <w:spacing w:val="-3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Day</w:t>
      </w:r>
      <w:r>
        <w:rPr>
          <w:spacing w:val="-3"/>
        </w:rPr>
        <w:t xml:space="preserve"> </w:t>
      </w:r>
      <w:r>
        <w:rPr>
          <w:spacing w:val="-2"/>
        </w:rPr>
        <w:t>3(10/12/25)</w:t>
      </w:r>
    </w:p>
    <w:p w14:paraId="401B2D67">
      <w:pPr>
        <w:pStyle w:val="11"/>
        <w:spacing w:before="18"/>
        <w:rPr>
          <w:rFonts w:ascii="Arial"/>
          <w:b/>
          <w:sz w:val="32"/>
        </w:rPr>
      </w:pPr>
    </w:p>
    <w:p w14:paraId="684042B1">
      <w:pPr>
        <w:pStyle w:val="11"/>
        <w:ind w:left="359"/>
      </w:pPr>
      <w:r>
        <w:t xml:space="preserve">Created a Github branch and worked on preprocessing the </w:t>
      </w:r>
      <w:r>
        <w:rPr>
          <w:spacing w:val="-2"/>
        </w:rPr>
        <w:t>data.</w:t>
      </w:r>
    </w:p>
    <w:p w14:paraId="27834E28">
      <w:pPr>
        <w:pStyle w:val="11"/>
      </w:pPr>
    </w:p>
    <w:p w14:paraId="2E5A7E86">
      <w:pPr>
        <w:pStyle w:val="11"/>
      </w:pPr>
    </w:p>
    <w:p w14:paraId="1BBAA316">
      <w:pPr>
        <w:pStyle w:val="6"/>
      </w:pPr>
      <w:r>
        <w:t>My</w:t>
      </w:r>
      <w:r>
        <w:rPr>
          <w:spacing w:val="-1"/>
        </w:rPr>
        <w:t xml:space="preserve"> </w:t>
      </w:r>
      <w:r>
        <w:rPr>
          <w:spacing w:val="-2"/>
        </w:rPr>
        <w:t>Observations:</w:t>
      </w:r>
    </w:p>
    <w:p w14:paraId="778CAAD0">
      <w:pPr>
        <w:pStyle w:val="13"/>
        <w:numPr>
          <w:ilvl w:val="0"/>
          <w:numId w:val="1"/>
        </w:numPr>
        <w:tabs>
          <w:tab w:val="left" w:pos="1079"/>
        </w:tabs>
        <w:spacing w:before="161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Handled missing values using </w:t>
      </w:r>
      <w:r>
        <w:rPr>
          <w:spacing w:val="-2"/>
          <w:sz w:val="24"/>
        </w:rPr>
        <w:t>median</w:t>
      </w:r>
    </w:p>
    <w:p w14:paraId="33F65432">
      <w:pPr>
        <w:pStyle w:val="13"/>
        <w:numPr>
          <w:ilvl w:val="0"/>
          <w:numId w:val="1"/>
        </w:numPr>
        <w:tabs>
          <w:tab w:val="left" w:pos="1079"/>
        </w:tabs>
        <w:spacing w:before="138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Detected outliers using </w:t>
      </w:r>
      <w:r>
        <w:rPr>
          <w:spacing w:val="-5"/>
          <w:sz w:val="24"/>
        </w:rPr>
        <w:t>IQR</w:t>
      </w:r>
    </w:p>
    <w:p w14:paraId="203D7156">
      <w:pPr>
        <w:pStyle w:val="13"/>
        <w:numPr>
          <w:ilvl w:val="0"/>
          <w:numId w:val="1"/>
        </w:numPr>
        <w:tabs>
          <w:tab w:val="left" w:pos="1079"/>
        </w:tabs>
        <w:spacing w:before="138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Created derived </w:t>
      </w:r>
      <w:r>
        <w:rPr>
          <w:spacing w:val="-2"/>
          <w:sz w:val="24"/>
        </w:rPr>
        <w:t>features:</w:t>
      </w:r>
    </w:p>
    <w:p w14:paraId="27882B99">
      <w:pPr>
        <w:pStyle w:val="13"/>
        <w:numPr>
          <w:ilvl w:val="0"/>
          <w:numId w:val="3"/>
        </w:numPr>
        <w:tabs>
          <w:tab w:val="left" w:pos="1278"/>
        </w:tabs>
        <w:spacing w:before="138" w:after="0" w:line="240" w:lineRule="auto"/>
        <w:ind w:left="1278" w:right="0" w:hanging="199"/>
        <w:jc w:val="left"/>
        <w:rPr>
          <w:sz w:val="24"/>
        </w:rPr>
      </w:pPr>
      <w:r>
        <w:rPr>
          <w:sz w:val="24"/>
        </w:rPr>
        <w:t xml:space="preserve">Planet </w:t>
      </w:r>
      <w:r>
        <w:rPr>
          <w:spacing w:val="-2"/>
          <w:sz w:val="24"/>
        </w:rPr>
        <w:t>density</w:t>
      </w:r>
    </w:p>
    <w:p w14:paraId="5BA7F4BF">
      <w:pPr>
        <w:pStyle w:val="13"/>
        <w:numPr>
          <w:ilvl w:val="0"/>
          <w:numId w:val="3"/>
        </w:numPr>
        <w:tabs>
          <w:tab w:val="left" w:pos="1332"/>
        </w:tabs>
        <w:spacing w:before="138" w:after="0" w:line="240" w:lineRule="auto"/>
        <w:ind w:left="1332" w:right="0" w:hanging="253"/>
        <w:jc w:val="left"/>
        <w:rPr>
          <w:sz w:val="24"/>
        </w:rPr>
      </w:pPr>
      <w:r>
        <w:rPr>
          <w:sz w:val="24"/>
        </w:rPr>
        <w:t xml:space="preserve">Habitability Score Index </w:t>
      </w:r>
      <w:r>
        <w:rPr>
          <w:spacing w:val="-2"/>
          <w:sz w:val="24"/>
        </w:rPr>
        <w:t>(HSI)</w:t>
      </w:r>
    </w:p>
    <w:p w14:paraId="75B273E6">
      <w:pPr>
        <w:pStyle w:val="13"/>
        <w:numPr>
          <w:ilvl w:val="0"/>
          <w:numId w:val="3"/>
        </w:numPr>
        <w:tabs>
          <w:tab w:val="left" w:pos="1466"/>
        </w:tabs>
        <w:spacing w:before="138" w:after="0" w:line="240" w:lineRule="auto"/>
        <w:ind w:left="1466" w:right="0" w:hanging="306"/>
        <w:jc w:val="left"/>
        <w:rPr>
          <w:sz w:val="24"/>
        </w:rPr>
      </w:pPr>
      <w:r>
        <w:rPr>
          <w:sz w:val="24"/>
        </w:rPr>
        <w:t xml:space="preserve">Stellar Compatibility Index </w:t>
      </w:r>
      <w:r>
        <w:rPr>
          <w:spacing w:val="-2"/>
          <w:sz w:val="24"/>
        </w:rPr>
        <w:t>(SCI)</w:t>
      </w:r>
    </w:p>
    <w:p w14:paraId="61E7F940">
      <w:pPr>
        <w:pStyle w:val="13"/>
        <w:numPr>
          <w:ilvl w:val="0"/>
          <w:numId w:val="1"/>
        </w:numPr>
        <w:tabs>
          <w:tab w:val="left" w:pos="1079"/>
        </w:tabs>
        <w:spacing w:before="165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One-hot encoded star type flags </w:t>
      </w:r>
      <w:r>
        <w:rPr>
          <w:spacing w:val="-2"/>
          <w:sz w:val="24"/>
        </w:rPr>
        <w:t>(</w:t>
      </w:r>
      <w:r>
        <w:rPr>
          <w:rFonts w:ascii="Courier New" w:hAnsi="Courier New"/>
          <w:color w:val="202024"/>
          <w:spacing w:val="-2"/>
          <w:sz w:val="24"/>
        </w:rPr>
        <w:t>star_type_F/G/K/M</w:t>
      </w:r>
      <w:r>
        <w:rPr>
          <w:spacing w:val="-2"/>
          <w:sz w:val="24"/>
        </w:rPr>
        <w:t>).</w:t>
      </w:r>
    </w:p>
    <w:p w14:paraId="69899CEF">
      <w:pPr>
        <w:pStyle w:val="13"/>
        <w:numPr>
          <w:ilvl w:val="0"/>
          <w:numId w:val="1"/>
        </w:numPr>
        <w:tabs>
          <w:tab w:val="left" w:pos="1079"/>
        </w:tabs>
        <w:spacing w:before="151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>Normalized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numerical features using </w:t>
      </w:r>
      <w:r>
        <w:rPr>
          <w:spacing w:val="-2"/>
          <w:sz w:val="24"/>
        </w:rPr>
        <w:t>StandardScaler.</w:t>
      </w:r>
    </w:p>
    <w:p w14:paraId="61D878DB">
      <w:pPr>
        <w:pStyle w:val="13"/>
        <w:numPr>
          <w:ilvl w:val="0"/>
          <w:numId w:val="1"/>
        </w:numPr>
        <w:tabs>
          <w:tab w:val="left" w:pos="1079"/>
        </w:tabs>
        <w:spacing w:before="138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>Verified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consistency</w:t>
      </w:r>
    </w:p>
    <w:p w14:paraId="21E959AB">
      <w:pPr>
        <w:pStyle w:val="13"/>
        <w:numPr>
          <w:ilvl w:val="0"/>
          <w:numId w:val="1"/>
        </w:numPr>
        <w:tabs>
          <w:tab w:val="left" w:pos="1079"/>
        </w:tabs>
        <w:spacing w:before="138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Saved updated </w:t>
      </w:r>
      <w:r>
        <w:rPr>
          <w:spacing w:val="-2"/>
          <w:sz w:val="24"/>
        </w:rPr>
        <w:t>dataset</w:t>
      </w:r>
    </w:p>
    <w:p w14:paraId="46CEA6AB">
      <w:pPr>
        <w:pStyle w:val="11"/>
        <w:spacing w:before="222"/>
      </w:pPr>
    </w:p>
    <w:p w14:paraId="4B24C11E">
      <w:pPr>
        <w:pStyle w:val="4"/>
      </w:pPr>
      <w:r>
        <w:t>Week</w:t>
      </w:r>
      <w:r>
        <w:rPr>
          <w:spacing w:val="-3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Day</w:t>
      </w:r>
      <w:r>
        <w:rPr>
          <w:spacing w:val="-2"/>
        </w:rPr>
        <w:t xml:space="preserve"> 4(11/12/25)</w:t>
      </w:r>
    </w:p>
    <w:p w14:paraId="0280AEFF">
      <w:pPr>
        <w:pStyle w:val="11"/>
        <w:spacing w:before="204"/>
        <w:rPr>
          <w:rFonts w:ascii="Arial"/>
          <w:b/>
          <w:sz w:val="32"/>
        </w:rPr>
      </w:pPr>
    </w:p>
    <w:p w14:paraId="3DF7EC08">
      <w:pPr>
        <w:pStyle w:val="11"/>
        <w:ind w:left="359"/>
      </w:pPr>
      <w:r>
        <w:rPr>
          <w:rFonts w:ascii="Arial"/>
          <w:b/>
          <w:sz w:val="26"/>
        </w:rPr>
        <w:t>Task:</w:t>
      </w:r>
      <w:r>
        <w:rPr>
          <w:rFonts w:ascii="Arial"/>
          <w:b/>
          <w:spacing w:val="-5"/>
          <w:sz w:val="26"/>
        </w:rPr>
        <w:t xml:space="preserve"> </w:t>
      </w:r>
      <w:r>
        <w:t>Upload</w:t>
      </w:r>
      <w:r>
        <w:rPr>
          <w:spacing w:val="-3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files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4"/>
        </w:rPr>
        <w:t>repo</w:t>
      </w:r>
    </w:p>
    <w:p w14:paraId="7E4A8D78">
      <w:pPr>
        <w:pStyle w:val="11"/>
      </w:pPr>
    </w:p>
    <w:p w14:paraId="06394F75">
      <w:pPr>
        <w:pStyle w:val="11"/>
        <w:spacing w:before="46"/>
      </w:pPr>
    </w:p>
    <w:p w14:paraId="7318EFE2">
      <w:pPr>
        <w:pStyle w:val="7"/>
      </w:pPr>
      <w:r>
        <w:t>My</w:t>
      </w:r>
      <w:r>
        <w:rPr>
          <w:spacing w:val="-1"/>
        </w:rPr>
        <w:t xml:space="preserve"> </w:t>
      </w:r>
      <w:r>
        <w:rPr>
          <w:spacing w:val="-2"/>
        </w:rPr>
        <w:t>work:</w:t>
      </w:r>
    </w:p>
    <w:p w14:paraId="23968F51">
      <w:pPr>
        <w:pStyle w:val="7"/>
        <w:spacing w:after="0"/>
        <w:sectPr>
          <w:pgSz w:w="12240" w:h="15840"/>
          <w:pgMar w:top="1360" w:right="1080" w:bottom="280" w:left="1080" w:header="720" w:footer="720" w:gutter="0"/>
          <w:cols w:space="720" w:num="1"/>
        </w:sectPr>
      </w:pPr>
    </w:p>
    <w:p w14:paraId="7B1973BE">
      <w:pPr>
        <w:pStyle w:val="13"/>
        <w:numPr>
          <w:ilvl w:val="0"/>
          <w:numId w:val="1"/>
        </w:numPr>
        <w:tabs>
          <w:tab w:val="left" w:pos="1079"/>
        </w:tabs>
        <w:spacing w:before="8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>Worked</w:t>
      </w:r>
      <w:r>
        <w:rPr>
          <w:spacing w:val="-1"/>
          <w:sz w:val="24"/>
        </w:rPr>
        <w:t xml:space="preserve"> </w:t>
      </w:r>
      <w:r>
        <w:rPr>
          <w:sz w:val="24"/>
        </w:rPr>
        <w:t>on the</w:t>
      </w:r>
      <w:r>
        <w:rPr>
          <w:spacing w:val="-1"/>
          <w:sz w:val="24"/>
        </w:rPr>
        <w:t xml:space="preserve"> </w:t>
      </w:r>
      <w:r>
        <w:rPr>
          <w:sz w:val="24"/>
        </w:rPr>
        <w:t>project by</w:t>
      </w:r>
      <w:r>
        <w:rPr>
          <w:spacing w:val="-1"/>
          <w:sz w:val="24"/>
        </w:rPr>
        <w:t xml:space="preserve"> </w:t>
      </w:r>
      <w:r>
        <w:rPr>
          <w:sz w:val="24"/>
        </w:rPr>
        <w:t>continuing the</w:t>
      </w:r>
      <w:r>
        <w:rPr>
          <w:spacing w:val="-1"/>
          <w:sz w:val="24"/>
        </w:rPr>
        <w:t xml:space="preserve"> </w:t>
      </w:r>
      <w:r>
        <w:rPr>
          <w:sz w:val="24"/>
        </w:rPr>
        <w:t>preprocessing 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exoplanet </w:t>
      </w:r>
      <w:r>
        <w:rPr>
          <w:spacing w:val="-2"/>
          <w:sz w:val="24"/>
        </w:rPr>
        <w:t>dataset.</w:t>
      </w:r>
    </w:p>
    <w:p w14:paraId="615D36D5">
      <w:pPr>
        <w:pStyle w:val="13"/>
        <w:numPr>
          <w:ilvl w:val="0"/>
          <w:numId w:val="1"/>
        </w:numPr>
        <w:tabs>
          <w:tab w:val="left" w:pos="1079"/>
        </w:tabs>
        <w:spacing w:before="164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Computed: </w:t>
      </w:r>
      <w:r>
        <w:rPr>
          <w:rFonts w:ascii="Courier New" w:hAnsi="Courier New"/>
          <w:color w:val="178037"/>
          <w:sz w:val="24"/>
        </w:rPr>
        <w:t>df.describe()</w:t>
      </w:r>
      <w:r>
        <w:rPr>
          <w:sz w:val="24"/>
        </w:rPr>
        <w:t xml:space="preserve">, box plots, class </w:t>
      </w:r>
      <w:r>
        <w:rPr>
          <w:spacing w:val="-2"/>
          <w:sz w:val="24"/>
        </w:rPr>
        <w:t>distribution.</w:t>
      </w:r>
    </w:p>
    <w:p w14:paraId="79B37ADD">
      <w:pPr>
        <w:pStyle w:val="13"/>
        <w:numPr>
          <w:ilvl w:val="0"/>
          <w:numId w:val="1"/>
        </w:numPr>
        <w:tabs>
          <w:tab w:val="left" w:pos="1079"/>
        </w:tabs>
        <w:spacing w:before="151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Identified outliers in certain numerical </w:t>
      </w:r>
      <w:r>
        <w:rPr>
          <w:spacing w:val="-2"/>
          <w:sz w:val="24"/>
        </w:rPr>
        <w:t>features.</w:t>
      </w:r>
    </w:p>
    <w:p w14:paraId="31C7666C">
      <w:pPr>
        <w:pStyle w:val="13"/>
        <w:numPr>
          <w:ilvl w:val="0"/>
          <w:numId w:val="1"/>
        </w:numPr>
        <w:tabs>
          <w:tab w:val="left" w:pos="1079"/>
        </w:tabs>
        <w:spacing w:before="138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Identified mixed data types that require </w:t>
      </w:r>
      <w:r>
        <w:rPr>
          <w:spacing w:val="-2"/>
          <w:sz w:val="24"/>
        </w:rPr>
        <w:t>standardization.</w:t>
      </w:r>
    </w:p>
    <w:p w14:paraId="1B97F68D">
      <w:pPr>
        <w:pStyle w:val="13"/>
        <w:numPr>
          <w:ilvl w:val="0"/>
          <w:numId w:val="1"/>
        </w:numPr>
        <w:tabs>
          <w:tab w:val="left" w:pos="1079"/>
        </w:tabs>
        <w:spacing w:before="138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Listed columns for removal or </w:t>
      </w:r>
      <w:r>
        <w:rPr>
          <w:spacing w:val="-2"/>
          <w:sz w:val="24"/>
        </w:rPr>
        <w:t>transformation.</w:t>
      </w:r>
    </w:p>
    <w:p w14:paraId="5A647F79">
      <w:pPr>
        <w:pStyle w:val="13"/>
        <w:numPr>
          <w:ilvl w:val="0"/>
          <w:numId w:val="1"/>
        </w:numPr>
        <w:tabs>
          <w:tab w:val="left" w:pos="1079"/>
        </w:tabs>
        <w:spacing w:before="138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Created histogram of key features (radius, mass, </w:t>
      </w:r>
      <w:r>
        <w:rPr>
          <w:spacing w:val="-2"/>
          <w:sz w:val="24"/>
        </w:rPr>
        <w:t>temp).</w:t>
      </w:r>
    </w:p>
    <w:p w14:paraId="65EF610C">
      <w:pPr>
        <w:pStyle w:val="13"/>
        <w:numPr>
          <w:ilvl w:val="0"/>
          <w:numId w:val="1"/>
        </w:numPr>
        <w:tabs>
          <w:tab w:val="left" w:pos="1079"/>
        </w:tabs>
        <w:spacing w:before="138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Documented presence of imbalanced target </w:t>
      </w:r>
      <w:r>
        <w:rPr>
          <w:spacing w:val="-2"/>
          <w:sz w:val="24"/>
        </w:rPr>
        <w:t>distribution.</w:t>
      </w:r>
    </w:p>
    <w:p w14:paraId="53E951F1">
      <w:pPr>
        <w:pStyle w:val="11"/>
      </w:pPr>
    </w:p>
    <w:p w14:paraId="31FC4C12">
      <w:pPr>
        <w:pStyle w:val="11"/>
      </w:pPr>
    </w:p>
    <w:p w14:paraId="07AF6493">
      <w:pPr>
        <w:pStyle w:val="7"/>
      </w:pPr>
      <w:r>
        <w:rPr>
          <w:spacing w:val="-2"/>
        </w:rPr>
        <w:t>Progress:</w:t>
      </w:r>
    </w:p>
    <w:p w14:paraId="3156A702">
      <w:pPr>
        <w:pStyle w:val="13"/>
        <w:numPr>
          <w:ilvl w:val="0"/>
          <w:numId w:val="1"/>
        </w:numPr>
        <w:tabs>
          <w:tab w:val="left" w:pos="1079"/>
        </w:tabs>
        <w:spacing w:before="15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Generated descriptive </w:t>
      </w:r>
      <w:r>
        <w:rPr>
          <w:spacing w:val="-2"/>
          <w:sz w:val="24"/>
        </w:rPr>
        <w:t>statistics</w:t>
      </w:r>
    </w:p>
    <w:p w14:paraId="53140C5A">
      <w:pPr>
        <w:pStyle w:val="13"/>
        <w:numPr>
          <w:ilvl w:val="0"/>
          <w:numId w:val="1"/>
        </w:numPr>
        <w:tabs>
          <w:tab w:val="left" w:pos="1079"/>
        </w:tabs>
        <w:spacing w:before="138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Plotted box plots for outlier </w:t>
      </w:r>
      <w:r>
        <w:rPr>
          <w:spacing w:val="-2"/>
          <w:sz w:val="24"/>
        </w:rPr>
        <w:t>detection</w:t>
      </w:r>
    </w:p>
    <w:p w14:paraId="29DE8FB0">
      <w:pPr>
        <w:pStyle w:val="13"/>
        <w:numPr>
          <w:ilvl w:val="0"/>
          <w:numId w:val="1"/>
        </w:numPr>
        <w:tabs>
          <w:tab w:val="left" w:pos="1079"/>
        </w:tabs>
        <w:spacing w:before="138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>Visualized</w:t>
      </w:r>
      <w:r>
        <w:rPr>
          <w:spacing w:val="-3"/>
          <w:sz w:val="24"/>
        </w:rPr>
        <w:t xml:space="preserve"> </w:t>
      </w:r>
      <w:r>
        <w:rPr>
          <w:sz w:val="24"/>
        </w:rPr>
        <w:t>class</w:t>
      </w:r>
      <w:r>
        <w:rPr>
          <w:spacing w:val="-2"/>
          <w:sz w:val="24"/>
        </w:rPr>
        <w:t xml:space="preserve"> imbalance</w:t>
      </w:r>
    </w:p>
    <w:p w14:paraId="120794C5">
      <w:pPr>
        <w:pStyle w:val="13"/>
        <w:numPr>
          <w:ilvl w:val="0"/>
          <w:numId w:val="1"/>
        </w:numPr>
        <w:tabs>
          <w:tab w:val="left" w:pos="1079"/>
        </w:tabs>
        <w:spacing w:before="138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Created histograms for key </w:t>
      </w:r>
      <w:r>
        <w:rPr>
          <w:spacing w:val="-2"/>
          <w:sz w:val="24"/>
        </w:rPr>
        <w:t>features</w:t>
      </w:r>
    </w:p>
    <w:p w14:paraId="3BCB8261">
      <w:pPr>
        <w:pStyle w:val="13"/>
        <w:numPr>
          <w:ilvl w:val="0"/>
          <w:numId w:val="1"/>
        </w:numPr>
        <w:tabs>
          <w:tab w:val="left" w:pos="1079"/>
        </w:tabs>
        <w:spacing w:before="138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Generated correlation </w:t>
      </w:r>
      <w:r>
        <w:rPr>
          <w:spacing w:val="-2"/>
          <w:sz w:val="24"/>
        </w:rPr>
        <w:t>heatmap</w:t>
      </w:r>
    </w:p>
    <w:p w14:paraId="2C1AC11C">
      <w:pPr>
        <w:pStyle w:val="13"/>
        <w:numPr>
          <w:ilvl w:val="0"/>
          <w:numId w:val="1"/>
        </w:numPr>
        <w:tabs>
          <w:tab w:val="left" w:pos="1079"/>
        </w:tabs>
        <w:spacing w:before="138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Observed strong relation of temperature &amp; </w:t>
      </w:r>
      <w:r>
        <w:rPr>
          <w:spacing w:val="-2"/>
          <w:sz w:val="24"/>
        </w:rPr>
        <w:t>insolation</w:t>
      </w:r>
    </w:p>
    <w:p w14:paraId="7F41335C">
      <w:pPr>
        <w:pStyle w:val="13"/>
        <w:numPr>
          <w:ilvl w:val="0"/>
          <w:numId w:val="1"/>
        </w:numPr>
        <w:tabs>
          <w:tab w:val="left" w:pos="1079"/>
        </w:tabs>
        <w:spacing w:before="138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>Verified</w:t>
      </w:r>
      <w:r>
        <w:rPr>
          <w:spacing w:val="-7"/>
          <w:sz w:val="24"/>
        </w:rPr>
        <w:t xml:space="preserve"> </w:t>
      </w:r>
      <w:r>
        <w:rPr>
          <w:sz w:val="24"/>
        </w:rPr>
        <w:t>feature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distributions</w:t>
      </w:r>
    </w:p>
    <w:p w14:paraId="5FDE4FAF">
      <w:pPr>
        <w:pStyle w:val="13"/>
        <w:numPr>
          <w:ilvl w:val="0"/>
          <w:numId w:val="1"/>
        </w:numPr>
        <w:tabs>
          <w:tab w:val="left" w:pos="1079"/>
        </w:tabs>
        <w:spacing w:before="138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Prepared dataset for </w:t>
      </w:r>
      <w:r>
        <w:rPr>
          <w:spacing w:val="-2"/>
          <w:sz w:val="24"/>
        </w:rPr>
        <w:t>modeling</w:t>
      </w:r>
    </w:p>
    <w:p w14:paraId="37D63C53">
      <w:pPr>
        <w:pStyle w:val="11"/>
        <w:spacing w:before="101"/>
      </w:pPr>
    </w:p>
    <w:p w14:paraId="1B19899B">
      <w:pPr>
        <w:pStyle w:val="4"/>
        <w:spacing w:before="1"/>
      </w:pPr>
      <w:r>
        <w:t>Week</w:t>
      </w:r>
      <w:r>
        <w:rPr>
          <w:spacing w:val="-3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Day</w:t>
      </w:r>
      <w:r>
        <w:rPr>
          <w:spacing w:val="-3"/>
        </w:rPr>
        <w:t xml:space="preserve"> </w:t>
      </w:r>
      <w:r>
        <w:rPr>
          <w:spacing w:val="-2"/>
        </w:rPr>
        <w:t>5(12/12/25)</w:t>
      </w:r>
    </w:p>
    <w:p w14:paraId="7896599C">
      <w:pPr>
        <w:pStyle w:val="13"/>
        <w:numPr>
          <w:ilvl w:val="0"/>
          <w:numId w:val="1"/>
        </w:numPr>
        <w:tabs>
          <w:tab w:val="left" w:pos="1079"/>
        </w:tabs>
        <w:spacing w:before="295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Split cleaned dataset into train/test </w:t>
      </w:r>
      <w:r>
        <w:rPr>
          <w:spacing w:val="-2"/>
          <w:sz w:val="24"/>
        </w:rPr>
        <w:t>(80:20).</w:t>
      </w:r>
    </w:p>
    <w:p w14:paraId="42D504C6">
      <w:pPr>
        <w:pStyle w:val="13"/>
        <w:numPr>
          <w:ilvl w:val="0"/>
          <w:numId w:val="1"/>
        </w:numPr>
        <w:tabs>
          <w:tab w:val="left" w:pos="1079"/>
        </w:tabs>
        <w:spacing w:before="138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Built Logistic Regression with class </w:t>
      </w:r>
      <w:r>
        <w:rPr>
          <w:spacing w:val="-2"/>
          <w:sz w:val="24"/>
        </w:rPr>
        <w:t>weights</w:t>
      </w:r>
    </w:p>
    <w:p w14:paraId="2B142190">
      <w:pPr>
        <w:pStyle w:val="13"/>
        <w:numPr>
          <w:ilvl w:val="0"/>
          <w:numId w:val="1"/>
        </w:numPr>
        <w:tabs>
          <w:tab w:val="left" w:pos="1079"/>
        </w:tabs>
        <w:spacing w:before="138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Built Random Forest with class </w:t>
      </w:r>
      <w:r>
        <w:rPr>
          <w:spacing w:val="-2"/>
          <w:sz w:val="24"/>
        </w:rPr>
        <w:t>weights</w:t>
      </w:r>
    </w:p>
    <w:p w14:paraId="232BF4F7">
      <w:pPr>
        <w:pStyle w:val="13"/>
        <w:numPr>
          <w:ilvl w:val="0"/>
          <w:numId w:val="1"/>
        </w:numPr>
        <w:tabs>
          <w:tab w:val="left" w:pos="1079"/>
        </w:tabs>
        <w:spacing w:before="138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Evaluated </w:t>
      </w:r>
      <w:r>
        <w:rPr>
          <w:spacing w:val="-2"/>
          <w:sz w:val="24"/>
        </w:rPr>
        <w:t>using:</w:t>
      </w:r>
    </w:p>
    <w:p w14:paraId="0EE05A61">
      <w:pPr>
        <w:pStyle w:val="13"/>
        <w:numPr>
          <w:ilvl w:val="0"/>
          <w:numId w:val="4"/>
        </w:numPr>
        <w:tabs>
          <w:tab w:val="left" w:pos="1278"/>
        </w:tabs>
        <w:spacing w:before="138" w:after="0" w:line="240" w:lineRule="auto"/>
        <w:ind w:left="1278" w:right="0" w:hanging="199"/>
        <w:jc w:val="left"/>
        <w:rPr>
          <w:sz w:val="24"/>
        </w:rPr>
      </w:pPr>
      <w:r>
        <w:rPr>
          <w:spacing w:val="-2"/>
          <w:sz w:val="24"/>
        </w:rPr>
        <w:t>Precision</w:t>
      </w:r>
    </w:p>
    <w:p w14:paraId="24F5146F">
      <w:pPr>
        <w:pStyle w:val="13"/>
        <w:numPr>
          <w:ilvl w:val="0"/>
          <w:numId w:val="4"/>
        </w:numPr>
        <w:tabs>
          <w:tab w:val="left" w:pos="1332"/>
        </w:tabs>
        <w:spacing w:before="138" w:after="0" w:line="240" w:lineRule="auto"/>
        <w:ind w:left="1332" w:right="0" w:hanging="253"/>
        <w:jc w:val="left"/>
        <w:rPr>
          <w:sz w:val="24"/>
        </w:rPr>
      </w:pPr>
      <w:r>
        <w:rPr>
          <w:spacing w:val="-2"/>
          <w:sz w:val="24"/>
        </w:rPr>
        <w:t>Recall</w:t>
      </w:r>
    </w:p>
    <w:p w14:paraId="71E25754">
      <w:pPr>
        <w:pStyle w:val="13"/>
        <w:numPr>
          <w:ilvl w:val="0"/>
          <w:numId w:val="4"/>
        </w:numPr>
        <w:tabs>
          <w:tab w:val="left" w:pos="1385"/>
        </w:tabs>
        <w:spacing w:before="138" w:after="0" w:line="240" w:lineRule="auto"/>
        <w:ind w:left="1385" w:right="0" w:hanging="306"/>
        <w:jc w:val="left"/>
        <w:rPr>
          <w:sz w:val="24"/>
        </w:rPr>
      </w:pPr>
      <w:r>
        <w:rPr>
          <w:sz w:val="24"/>
        </w:rPr>
        <w:t>F1-</w:t>
      </w:r>
      <w:r>
        <w:rPr>
          <w:spacing w:val="-2"/>
          <w:sz w:val="24"/>
        </w:rPr>
        <w:t>score</w:t>
      </w:r>
    </w:p>
    <w:p w14:paraId="3B7DD024">
      <w:pPr>
        <w:pStyle w:val="13"/>
        <w:numPr>
          <w:ilvl w:val="0"/>
          <w:numId w:val="4"/>
        </w:numPr>
        <w:tabs>
          <w:tab w:val="left" w:pos="1398"/>
        </w:tabs>
        <w:spacing w:before="138" w:after="0" w:line="240" w:lineRule="auto"/>
        <w:ind w:left="1398" w:right="0" w:hanging="319"/>
        <w:jc w:val="left"/>
        <w:rPr>
          <w:sz w:val="24"/>
        </w:rPr>
      </w:pPr>
      <w:r>
        <w:rPr>
          <w:sz w:val="24"/>
        </w:rPr>
        <w:t>ROC-</w:t>
      </w:r>
      <w:r>
        <w:rPr>
          <w:spacing w:val="-5"/>
          <w:sz w:val="24"/>
        </w:rPr>
        <w:t>AUC</w:t>
      </w:r>
    </w:p>
    <w:p w14:paraId="21638980">
      <w:pPr>
        <w:pStyle w:val="13"/>
        <w:numPr>
          <w:ilvl w:val="0"/>
          <w:numId w:val="1"/>
        </w:numPr>
        <w:tabs>
          <w:tab w:val="left" w:pos="1079"/>
        </w:tabs>
        <w:spacing w:before="138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Generated confusion </w:t>
      </w:r>
      <w:r>
        <w:rPr>
          <w:spacing w:val="-2"/>
          <w:sz w:val="24"/>
        </w:rPr>
        <w:t>matrices</w:t>
      </w:r>
    </w:p>
    <w:p w14:paraId="59E0B81A">
      <w:pPr>
        <w:pStyle w:val="13"/>
        <w:numPr>
          <w:ilvl w:val="0"/>
          <w:numId w:val="1"/>
        </w:numPr>
        <w:tabs>
          <w:tab w:val="left" w:pos="1079"/>
        </w:tabs>
        <w:spacing w:before="138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Observed low recall for minority </w:t>
      </w:r>
      <w:r>
        <w:rPr>
          <w:spacing w:val="-2"/>
          <w:sz w:val="24"/>
        </w:rPr>
        <w:t>class</w:t>
      </w:r>
    </w:p>
    <w:p w14:paraId="4851A88F">
      <w:pPr>
        <w:pStyle w:val="13"/>
        <w:numPr>
          <w:ilvl w:val="0"/>
          <w:numId w:val="1"/>
        </w:numPr>
        <w:tabs>
          <w:tab w:val="left" w:pos="1079"/>
        </w:tabs>
        <w:spacing w:before="138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Identified need for imbalance </w:t>
      </w:r>
      <w:r>
        <w:rPr>
          <w:spacing w:val="-2"/>
          <w:sz w:val="24"/>
        </w:rPr>
        <w:t>handling</w:t>
      </w:r>
    </w:p>
    <w:p w14:paraId="525848EE">
      <w:pPr>
        <w:pStyle w:val="13"/>
        <w:numPr>
          <w:ilvl w:val="0"/>
          <w:numId w:val="1"/>
        </w:numPr>
        <w:tabs>
          <w:tab w:val="left" w:pos="1079"/>
        </w:tabs>
        <w:spacing w:before="138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Plotted confusion </w:t>
      </w:r>
      <w:r>
        <w:rPr>
          <w:spacing w:val="-2"/>
          <w:sz w:val="24"/>
        </w:rPr>
        <w:t>matrices.</w:t>
      </w:r>
    </w:p>
    <w:p w14:paraId="46427BBB">
      <w:pPr>
        <w:pStyle w:val="13"/>
        <w:spacing w:after="0" w:line="240" w:lineRule="auto"/>
        <w:jc w:val="left"/>
        <w:rPr>
          <w:sz w:val="24"/>
        </w:rPr>
        <w:sectPr>
          <w:pgSz w:w="12240" w:h="15840"/>
          <w:pgMar w:top="1360" w:right="1080" w:bottom="280" w:left="1080" w:header="720" w:footer="720" w:gutter="0"/>
          <w:cols w:space="720" w:num="1"/>
        </w:sectPr>
      </w:pPr>
    </w:p>
    <w:p w14:paraId="3B061C2E">
      <w:pPr>
        <w:pStyle w:val="13"/>
        <w:numPr>
          <w:ilvl w:val="0"/>
          <w:numId w:val="1"/>
        </w:numPr>
        <w:tabs>
          <w:tab w:val="left" w:pos="1079"/>
        </w:tabs>
        <w:spacing w:before="8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Compared ROC </w:t>
      </w:r>
      <w:r>
        <w:rPr>
          <w:spacing w:val="-2"/>
          <w:sz w:val="24"/>
        </w:rPr>
        <w:t>curves.</w:t>
      </w:r>
    </w:p>
    <w:p w14:paraId="2E411FA5">
      <w:pPr>
        <w:pStyle w:val="11"/>
      </w:pPr>
    </w:p>
    <w:p w14:paraId="1B520F57">
      <w:pPr>
        <w:pStyle w:val="11"/>
        <w:spacing w:before="240"/>
      </w:pPr>
    </w:p>
    <w:p w14:paraId="08186383">
      <w:pPr>
        <w:pStyle w:val="4"/>
      </w:pPr>
      <w:r>
        <w:t>Week</w:t>
      </w:r>
      <w:r>
        <w:rPr>
          <w:spacing w:val="-3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Day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466B8F51">
      <w:pPr>
        <w:pStyle w:val="13"/>
        <w:numPr>
          <w:ilvl w:val="0"/>
          <w:numId w:val="1"/>
        </w:numPr>
        <w:tabs>
          <w:tab w:val="left" w:pos="1079"/>
        </w:tabs>
        <w:spacing w:before="295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Applied SMOTE on training </w:t>
      </w:r>
      <w:r>
        <w:rPr>
          <w:spacing w:val="-4"/>
          <w:sz w:val="24"/>
        </w:rPr>
        <w:t>set.</w:t>
      </w:r>
    </w:p>
    <w:p w14:paraId="3F05ACD1">
      <w:pPr>
        <w:pStyle w:val="13"/>
        <w:numPr>
          <w:ilvl w:val="0"/>
          <w:numId w:val="1"/>
        </w:numPr>
        <w:tabs>
          <w:tab w:val="left" w:pos="1079"/>
        </w:tabs>
        <w:spacing w:before="138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Retrained Random Forest with </w:t>
      </w:r>
      <w:r>
        <w:rPr>
          <w:spacing w:val="-2"/>
          <w:sz w:val="24"/>
        </w:rPr>
        <w:t>SMOTE.</w:t>
      </w:r>
    </w:p>
    <w:p w14:paraId="1560C6F5">
      <w:pPr>
        <w:pStyle w:val="13"/>
        <w:numPr>
          <w:ilvl w:val="0"/>
          <w:numId w:val="1"/>
        </w:numPr>
        <w:tabs>
          <w:tab w:val="left" w:pos="1079"/>
        </w:tabs>
        <w:spacing w:before="138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Compared baseline vs SMOTE </w:t>
      </w:r>
      <w:r>
        <w:rPr>
          <w:spacing w:val="-2"/>
          <w:sz w:val="24"/>
        </w:rPr>
        <w:t>results</w:t>
      </w:r>
    </w:p>
    <w:p w14:paraId="29CD139B">
      <w:pPr>
        <w:pStyle w:val="13"/>
        <w:numPr>
          <w:ilvl w:val="0"/>
          <w:numId w:val="1"/>
        </w:numPr>
        <w:tabs>
          <w:tab w:val="left" w:pos="1079"/>
        </w:tabs>
        <w:spacing w:before="138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Observed improvement in minority </w:t>
      </w:r>
      <w:r>
        <w:rPr>
          <w:spacing w:val="-2"/>
          <w:sz w:val="24"/>
        </w:rPr>
        <w:t>recall.</w:t>
      </w:r>
    </w:p>
    <w:p w14:paraId="76CCDF9E">
      <w:pPr>
        <w:pStyle w:val="13"/>
        <w:numPr>
          <w:ilvl w:val="0"/>
          <w:numId w:val="1"/>
        </w:numPr>
        <w:tabs>
          <w:tab w:val="left" w:pos="1079"/>
        </w:tabs>
        <w:spacing w:before="138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Generated classification </w:t>
      </w:r>
      <w:r>
        <w:rPr>
          <w:spacing w:val="-2"/>
          <w:sz w:val="24"/>
        </w:rPr>
        <w:t>report.</w:t>
      </w:r>
    </w:p>
    <w:p w14:paraId="76E0E7BC">
      <w:pPr>
        <w:pStyle w:val="13"/>
        <w:numPr>
          <w:ilvl w:val="0"/>
          <w:numId w:val="1"/>
        </w:numPr>
        <w:tabs>
          <w:tab w:val="left" w:pos="1079"/>
        </w:tabs>
        <w:spacing w:before="138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Compared ROC-AUC before/after </w:t>
      </w:r>
      <w:r>
        <w:rPr>
          <w:spacing w:val="-2"/>
          <w:sz w:val="24"/>
        </w:rPr>
        <w:t>SMOTE.</w:t>
      </w:r>
    </w:p>
    <w:p w14:paraId="50054707">
      <w:pPr>
        <w:pStyle w:val="13"/>
        <w:numPr>
          <w:ilvl w:val="0"/>
          <w:numId w:val="1"/>
        </w:numPr>
        <w:tabs>
          <w:tab w:val="left" w:pos="1079"/>
        </w:tabs>
        <w:spacing w:before="138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Saved model </w:t>
      </w:r>
      <w:r>
        <w:rPr>
          <w:spacing w:val="-2"/>
          <w:sz w:val="24"/>
        </w:rPr>
        <w:t>outputs</w:t>
      </w:r>
    </w:p>
    <w:p w14:paraId="08B4E4B6">
      <w:pPr>
        <w:pStyle w:val="11"/>
        <w:spacing w:before="222"/>
      </w:pPr>
    </w:p>
    <w:p w14:paraId="411717AE">
      <w:pPr>
        <w:pStyle w:val="4"/>
      </w:pPr>
      <w:r>
        <w:t>Week</w:t>
      </w:r>
      <w:r>
        <w:rPr>
          <w:spacing w:val="-3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Day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14:paraId="5B857FEC">
      <w:pPr>
        <w:pStyle w:val="13"/>
        <w:numPr>
          <w:ilvl w:val="0"/>
          <w:numId w:val="1"/>
        </w:numPr>
        <w:tabs>
          <w:tab w:val="left" w:pos="1079"/>
        </w:tabs>
        <w:spacing w:before="175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Combined scaling + SMOTE + model into </w:t>
      </w:r>
      <w:r>
        <w:rPr>
          <w:spacing w:val="-2"/>
          <w:sz w:val="24"/>
        </w:rPr>
        <w:t>pipeline.</w:t>
      </w:r>
    </w:p>
    <w:p w14:paraId="34212E44">
      <w:pPr>
        <w:pStyle w:val="13"/>
        <w:numPr>
          <w:ilvl w:val="0"/>
          <w:numId w:val="1"/>
        </w:numPr>
        <w:tabs>
          <w:tab w:val="left" w:pos="1079"/>
        </w:tabs>
        <w:spacing w:before="138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Evaluated pipeline </w:t>
      </w:r>
      <w:r>
        <w:rPr>
          <w:spacing w:val="-2"/>
          <w:sz w:val="24"/>
        </w:rPr>
        <w:t>performance.</w:t>
      </w:r>
    </w:p>
    <w:p w14:paraId="5900658D">
      <w:pPr>
        <w:pStyle w:val="13"/>
        <w:numPr>
          <w:ilvl w:val="0"/>
          <w:numId w:val="1"/>
        </w:numPr>
        <w:tabs>
          <w:tab w:val="left" w:pos="1079"/>
        </w:tabs>
        <w:spacing w:before="138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Demonstrated improved performance </w:t>
      </w:r>
      <w:r>
        <w:rPr>
          <w:spacing w:val="-2"/>
          <w:sz w:val="24"/>
        </w:rPr>
        <w:t>metrics.</w:t>
      </w:r>
    </w:p>
    <w:p w14:paraId="3E07E762">
      <w:pPr>
        <w:pStyle w:val="13"/>
        <w:numPr>
          <w:ilvl w:val="0"/>
          <w:numId w:val="1"/>
        </w:numPr>
        <w:tabs>
          <w:tab w:val="left" w:pos="1079"/>
        </w:tabs>
        <w:spacing w:before="138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Conducted cross-validation using </w:t>
      </w:r>
      <w:r>
        <w:rPr>
          <w:spacing w:val="-2"/>
          <w:sz w:val="24"/>
        </w:rPr>
        <w:t>StratifiedKFold.</w:t>
      </w:r>
    </w:p>
    <w:p w14:paraId="43EA1397">
      <w:pPr>
        <w:pStyle w:val="13"/>
        <w:numPr>
          <w:ilvl w:val="0"/>
          <w:numId w:val="1"/>
        </w:numPr>
        <w:tabs>
          <w:tab w:val="left" w:pos="1079"/>
        </w:tabs>
        <w:spacing w:before="138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Calculated mean ROC-AUC/CV </w:t>
      </w:r>
      <w:r>
        <w:rPr>
          <w:spacing w:val="-2"/>
          <w:sz w:val="24"/>
        </w:rPr>
        <w:t>scores.</w:t>
      </w:r>
    </w:p>
    <w:p w14:paraId="4933B05F">
      <w:pPr>
        <w:pStyle w:val="13"/>
        <w:numPr>
          <w:ilvl w:val="0"/>
          <w:numId w:val="1"/>
        </w:numPr>
        <w:tabs>
          <w:tab w:val="left" w:pos="1079"/>
        </w:tabs>
        <w:spacing w:before="138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>Tuned</w:t>
      </w:r>
      <w:r>
        <w:rPr>
          <w:spacing w:val="-3"/>
          <w:sz w:val="24"/>
        </w:rPr>
        <w:t xml:space="preserve"> </w:t>
      </w:r>
      <w:r>
        <w:rPr>
          <w:sz w:val="24"/>
        </w:rPr>
        <w:t>Random</w:t>
      </w:r>
      <w:r>
        <w:rPr>
          <w:spacing w:val="-2"/>
          <w:sz w:val="24"/>
        </w:rPr>
        <w:t xml:space="preserve"> </w:t>
      </w:r>
      <w:r>
        <w:rPr>
          <w:sz w:val="24"/>
        </w:rPr>
        <w:t>Forest</w:t>
      </w:r>
      <w:r>
        <w:rPr>
          <w:spacing w:val="-2"/>
          <w:sz w:val="24"/>
        </w:rPr>
        <w:t xml:space="preserve"> </w:t>
      </w:r>
      <w:r>
        <w:rPr>
          <w:sz w:val="24"/>
        </w:rPr>
        <w:t>parameters</w:t>
      </w:r>
      <w:r>
        <w:rPr>
          <w:spacing w:val="-2"/>
          <w:sz w:val="24"/>
        </w:rPr>
        <w:t xml:space="preserve"> slightly.</w:t>
      </w:r>
    </w:p>
    <w:p w14:paraId="73824C58">
      <w:pPr>
        <w:pStyle w:val="13"/>
        <w:numPr>
          <w:ilvl w:val="0"/>
          <w:numId w:val="1"/>
        </w:numPr>
        <w:tabs>
          <w:tab w:val="left" w:pos="1079"/>
        </w:tabs>
        <w:spacing w:before="138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>Validated</w:t>
      </w:r>
      <w:r>
        <w:rPr>
          <w:spacing w:val="-8"/>
          <w:sz w:val="24"/>
        </w:rPr>
        <w:t xml:space="preserve"> </w:t>
      </w:r>
      <w:r>
        <w:rPr>
          <w:sz w:val="24"/>
        </w:rPr>
        <w:t>stability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model</w:t>
      </w:r>
    </w:p>
    <w:p w14:paraId="24445534">
      <w:pPr>
        <w:pStyle w:val="11"/>
      </w:pPr>
    </w:p>
    <w:p w14:paraId="01E0FEB6">
      <w:pPr>
        <w:pStyle w:val="11"/>
        <w:spacing w:before="237"/>
      </w:pPr>
    </w:p>
    <w:p w14:paraId="569F4648">
      <w:pPr>
        <w:pStyle w:val="4"/>
      </w:pPr>
      <w:r>
        <w:t>Week</w:t>
      </w:r>
      <w:r>
        <w:rPr>
          <w:spacing w:val="-3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Day</w:t>
      </w:r>
      <w:r>
        <w:rPr>
          <w:spacing w:val="-3"/>
        </w:rPr>
        <w:t xml:space="preserve"> </w:t>
      </w:r>
      <w:r>
        <w:rPr>
          <w:spacing w:val="-10"/>
        </w:rPr>
        <w:t>3</w:t>
      </w:r>
    </w:p>
    <w:p w14:paraId="3F19F87F">
      <w:pPr>
        <w:pStyle w:val="13"/>
        <w:numPr>
          <w:ilvl w:val="0"/>
          <w:numId w:val="1"/>
        </w:numPr>
        <w:tabs>
          <w:tab w:val="left" w:pos="1079"/>
        </w:tabs>
        <w:spacing w:before="175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Extracted feature </w:t>
      </w:r>
      <w:r>
        <w:rPr>
          <w:spacing w:val="-2"/>
          <w:sz w:val="24"/>
        </w:rPr>
        <w:t>importance:</w:t>
      </w:r>
    </w:p>
    <w:p w14:paraId="2BEC5B3C">
      <w:pPr>
        <w:pStyle w:val="11"/>
        <w:spacing w:before="8"/>
        <w:rPr>
          <w:sz w:val="12"/>
        </w:rPr>
      </w:pPr>
    </w:p>
    <w:tbl>
      <w:tblPr>
        <w:tblStyle w:val="10"/>
        <w:tblW w:w="0" w:type="auto"/>
        <w:tblInd w:w="103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10"/>
        <w:gridCol w:w="1383"/>
      </w:tblGrid>
      <w:tr w14:paraId="2A2232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 w:hRule="atLeast"/>
        </w:trPr>
        <w:tc>
          <w:tcPr>
            <w:tcW w:w="1010" w:type="dxa"/>
          </w:tcPr>
          <w:p w14:paraId="159E4E05">
            <w:pPr>
              <w:pStyle w:val="14"/>
              <w:spacing w:before="0"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Feature</w:t>
            </w:r>
          </w:p>
        </w:tc>
        <w:tc>
          <w:tcPr>
            <w:tcW w:w="1383" w:type="dxa"/>
          </w:tcPr>
          <w:p w14:paraId="2CCB3FFB">
            <w:pPr>
              <w:pStyle w:val="14"/>
              <w:spacing w:before="0" w:line="268" w:lineRule="exact"/>
              <w:ind w:left="133"/>
              <w:rPr>
                <w:sz w:val="24"/>
              </w:rPr>
            </w:pPr>
            <w:r>
              <w:rPr>
                <w:spacing w:val="-2"/>
                <w:sz w:val="24"/>
              </w:rPr>
              <w:t>Importance</w:t>
            </w:r>
          </w:p>
        </w:tc>
      </w:tr>
      <w:tr w14:paraId="4802BC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1010" w:type="dxa"/>
          </w:tcPr>
          <w:p w14:paraId="7137CF74">
            <w:pPr>
              <w:pStyle w:val="14"/>
              <w:rPr>
                <w:sz w:val="24"/>
              </w:rPr>
            </w:pPr>
            <w:r>
              <w:rPr>
                <w:spacing w:val="-2"/>
                <w:sz w:val="24"/>
              </w:rPr>
              <w:t>pl_insol</w:t>
            </w:r>
          </w:p>
        </w:tc>
        <w:tc>
          <w:tcPr>
            <w:tcW w:w="1383" w:type="dxa"/>
          </w:tcPr>
          <w:p w14:paraId="0FAA1037">
            <w:pPr>
              <w:pStyle w:val="14"/>
              <w:ind w:left="187"/>
              <w:rPr>
                <w:sz w:val="24"/>
              </w:rPr>
            </w:pPr>
            <w:r>
              <w:rPr>
                <w:spacing w:val="-2"/>
                <w:sz w:val="24"/>
              </w:rPr>
              <w:t>0.3344</w:t>
            </w:r>
          </w:p>
        </w:tc>
      </w:tr>
      <w:tr w14:paraId="0BB05E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1010" w:type="dxa"/>
          </w:tcPr>
          <w:p w14:paraId="1385E80E">
            <w:pPr>
              <w:pStyle w:val="14"/>
              <w:rPr>
                <w:sz w:val="24"/>
              </w:rPr>
            </w:pPr>
            <w:r>
              <w:rPr>
                <w:spacing w:val="-2"/>
                <w:sz w:val="24"/>
              </w:rPr>
              <w:t>pl_eqt</w:t>
            </w:r>
          </w:p>
        </w:tc>
        <w:tc>
          <w:tcPr>
            <w:tcW w:w="1383" w:type="dxa"/>
          </w:tcPr>
          <w:p w14:paraId="6CD2657C">
            <w:pPr>
              <w:pStyle w:val="14"/>
              <w:ind w:left="160"/>
              <w:rPr>
                <w:sz w:val="24"/>
              </w:rPr>
            </w:pPr>
            <w:r>
              <w:rPr>
                <w:spacing w:val="-2"/>
                <w:sz w:val="24"/>
              </w:rPr>
              <w:t>0.2272</w:t>
            </w:r>
          </w:p>
        </w:tc>
      </w:tr>
      <w:tr w14:paraId="58B869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 w:hRule="atLeast"/>
        </w:trPr>
        <w:tc>
          <w:tcPr>
            <w:tcW w:w="1010" w:type="dxa"/>
          </w:tcPr>
          <w:p w14:paraId="0B8D0BD0">
            <w:pPr>
              <w:pStyle w:val="14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HSI</w:t>
            </w:r>
          </w:p>
        </w:tc>
        <w:tc>
          <w:tcPr>
            <w:tcW w:w="1383" w:type="dxa"/>
          </w:tcPr>
          <w:p w14:paraId="5391F007">
            <w:pPr>
              <w:pStyle w:val="14"/>
              <w:spacing w:line="256" w:lineRule="exact"/>
              <w:ind w:left="173"/>
              <w:rPr>
                <w:sz w:val="24"/>
              </w:rPr>
            </w:pPr>
            <w:r>
              <w:rPr>
                <w:spacing w:val="-2"/>
                <w:sz w:val="24"/>
              </w:rPr>
              <w:t>0.1696</w:t>
            </w:r>
          </w:p>
        </w:tc>
      </w:tr>
    </w:tbl>
    <w:p w14:paraId="70288E88">
      <w:pPr>
        <w:pStyle w:val="13"/>
        <w:numPr>
          <w:ilvl w:val="0"/>
          <w:numId w:val="1"/>
        </w:numPr>
        <w:tabs>
          <w:tab w:val="left" w:pos="1079"/>
        </w:tabs>
        <w:spacing w:before="14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>Visualized</w:t>
      </w:r>
      <w:r>
        <w:rPr>
          <w:spacing w:val="-2"/>
          <w:sz w:val="24"/>
        </w:rPr>
        <w:t xml:space="preserve"> </w:t>
      </w:r>
      <w:r>
        <w:rPr>
          <w:sz w:val="24"/>
        </w:rPr>
        <w:t>importance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bar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plots</w:t>
      </w:r>
    </w:p>
    <w:p w14:paraId="1D80D1A8">
      <w:pPr>
        <w:pStyle w:val="13"/>
        <w:numPr>
          <w:ilvl w:val="0"/>
          <w:numId w:val="1"/>
        </w:numPr>
        <w:tabs>
          <w:tab w:val="left" w:pos="1079"/>
        </w:tabs>
        <w:spacing w:before="138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Interpreted model </w:t>
      </w:r>
      <w:r>
        <w:rPr>
          <w:spacing w:val="-2"/>
          <w:sz w:val="24"/>
        </w:rPr>
        <w:t>behaviour</w:t>
      </w:r>
    </w:p>
    <w:p w14:paraId="0E4A88E6">
      <w:pPr>
        <w:pStyle w:val="13"/>
        <w:numPr>
          <w:ilvl w:val="0"/>
          <w:numId w:val="1"/>
        </w:numPr>
        <w:tabs>
          <w:tab w:val="left" w:pos="1079"/>
        </w:tabs>
        <w:spacing w:before="138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>Visualized</w:t>
      </w:r>
      <w:r>
        <w:rPr>
          <w:spacing w:val="-2"/>
          <w:sz w:val="24"/>
        </w:rPr>
        <w:t xml:space="preserve"> </w:t>
      </w:r>
      <w:r>
        <w:rPr>
          <w:sz w:val="24"/>
        </w:rPr>
        <w:t>feature</w:t>
      </w:r>
      <w:r>
        <w:rPr>
          <w:spacing w:val="-1"/>
          <w:sz w:val="24"/>
        </w:rPr>
        <w:t xml:space="preserve"> </w:t>
      </w:r>
      <w:r>
        <w:rPr>
          <w:sz w:val="24"/>
        </w:rPr>
        <w:t>importance</w:t>
      </w:r>
      <w:r>
        <w:rPr>
          <w:spacing w:val="-1"/>
          <w:sz w:val="24"/>
        </w:rPr>
        <w:t xml:space="preserve"> </w:t>
      </w:r>
      <w:r>
        <w:rPr>
          <w:sz w:val="24"/>
        </w:rPr>
        <w:t>bar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chart.</w:t>
      </w:r>
    </w:p>
    <w:p w14:paraId="73134A78">
      <w:pPr>
        <w:pStyle w:val="13"/>
        <w:spacing w:after="0" w:line="240" w:lineRule="auto"/>
        <w:jc w:val="left"/>
        <w:rPr>
          <w:sz w:val="24"/>
        </w:rPr>
        <w:sectPr>
          <w:pgSz w:w="12240" w:h="15840"/>
          <w:pgMar w:top="1360" w:right="1080" w:bottom="280" w:left="1080" w:header="720" w:footer="720" w:gutter="0"/>
          <w:cols w:space="720" w:num="1"/>
        </w:sectPr>
      </w:pPr>
    </w:p>
    <w:p w14:paraId="726C0C81">
      <w:pPr>
        <w:pStyle w:val="13"/>
        <w:numPr>
          <w:ilvl w:val="0"/>
          <w:numId w:val="1"/>
        </w:numPr>
        <w:tabs>
          <w:tab w:val="left" w:pos="1079"/>
        </w:tabs>
        <w:spacing w:before="8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Documented which features matter </w:t>
      </w:r>
      <w:r>
        <w:rPr>
          <w:spacing w:val="-2"/>
          <w:sz w:val="24"/>
        </w:rPr>
        <w:t>most.</w:t>
      </w:r>
    </w:p>
    <w:p w14:paraId="03222FE3">
      <w:pPr>
        <w:pStyle w:val="13"/>
        <w:numPr>
          <w:ilvl w:val="0"/>
          <w:numId w:val="1"/>
        </w:numPr>
        <w:tabs>
          <w:tab w:val="left" w:pos="1079"/>
        </w:tabs>
        <w:spacing w:before="138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Plotted partial </w:t>
      </w:r>
      <w:r>
        <w:rPr>
          <w:spacing w:val="-2"/>
          <w:sz w:val="24"/>
        </w:rPr>
        <w:t>dependence</w:t>
      </w:r>
    </w:p>
    <w:p w14:paraId="2113C4C0">
      <w:pPr>
        <w:pStyle w:val="11"/>
        <w:spacing w:before="102"/>
      </w:pPr>
    </w:p>
    <w:p w14:paraId="2E14AC91">
      <w:pPr>
        <w:pStyle w:val="4"/>
      </w:pPr>
      <w:r>
        <w:t>Week</w:t>
      </w:r>
      <w:r>
        <w:rPr>
          <w:spacing w:val="-3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Day</w:t>
      </w:r>
      <w:r>
        <w:rPr>
          <w:spacing w:val="-3"/>
        </w:rPr>
        <w:t xml:space="preserve"> </w:t>
      </w:r>
      <w:r>
        <w:rPr>
          <w:spacing w:val="-10"/>
        </w:rPr>
        <w:t>4</w:t>
      </w:r>
    </w:p>
    <w:p w14:paraId="7F30F462">
      <w:pPr>
        <w:pStyle w:val="13"/>
        <w:numPr>
          <w:ilvl w:val="0"/>
          <w:numId w:val="1"/>
        </w:numPr>
        <w:tabs>
          <w:tab w:val="left" w:pos="1079"/>
        </w:tabs>
        <w:spacing w:before="295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Finalized best performing </w:t>
      </w:r>
      <w:r>
        <w:rPr>
          <w:spacing w:val="-2"/>
          <w:sz w:val="24"/>
        </w:rPr>
        <w:t>model.</w:t>
      </w:r>
    </w:p>
    <w:p w14:paraId="72913279">
      <w:pPr>
        <w:pStyle w:val="13"/>
        <w:numPr>
          <w:ilvl w:val="0"/>
          <w:numId w:val="1"/>
        </w:numPr>
        <w:tabs>
          <w:tab w:val="left" w:pos="1079"/>
        </w:tabs>
        <w:spacing w:before="138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>Tuned</w:t>
      </w:r>
      <w:r>
        <w:rPr>
          <w:spacing w:val="-2"/>
          <w:sz w:val="24"/>
        </w:rPr>
        <w:t xml:space="preserve"> </w:t>
      </w:r>
      <w:r>
        <w:rPr>
          <w:sz w:val="24"/>
        </w:rPr>
        <w:t>decision</w:t>
      </w:r>
      <w:r>
        <w:rPr>
          <w:spacing w:val="-1"/>
          <w:sz w:val="24"/>
        </w:rPr>
        <w:t xml:space="preserve"> </w:t>
      </w:r>
      <w:r>
        <w:rPr>
          <w:sz w:val="24"/>
        </w:rPr>
        <w:t>threshold</w:t>
      </w:r>
      <w:r>
        <w:rPr>
          <w:spacing w:val="-2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PR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curve.</w:t>
      </w:r>
    </w:p>
    <w:p w14:paraId="7BDA0E56">
      <w:pPr>
        <w:pStyle w:val="13"/>
        <w:numPr>
          <w:ilvl w:val="0"/>
          <w:numId w:val="1"/>
        </w:numPr>
        <w:tabs>
          <w:tab w:val="left" w:pos="1079"/>
        </w:tabs>
        <w:spacing w:before="138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Generated precision-recall vs threshold </w:t>
      </w:r>
      <w:r>
        <w:rPr>
          <w:spacing w:val="-2"/>
          <w:sz w:val="24"/>
        </w:rPr>
        <w:t>graph.</w:t>
      </w:r>
    </w:p>
    <w:p w14:paraId="1F07EA71">
      <w:pPr>
        <w:pStyle w:val="13"/>
        <w:numPr>
          <w:ilvl w:val="0"/>
          <w:numId w:val="1"/>
        </w:numPr>
        <w:tabs>
          <w:tab w:val="left" w:pos="1079"/>
        </w:tabs>
        <w:spacing w:before="138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Determined threshold for best </w:t>
      </w:r>
      <w:r>
        <w:rPr>
          <w:spacing w:val="-2"/>
          <w:sz w:val="24"/>
        </w:rPr>
        <w:t>recall.</w:t>
      </w:r>
    </w:p>
    <w:p w14:paraId="1E1C3472">
      <w:pPr>
        <w:pStyle w:val="13"/>
        <w:numPr>
          <w:ilvl w:val="0"/>
          <w:numId w:val="1"/>
        </w:numPr>
        <w:tabs>
          <w:tab w:val="left" w:pos="1079"/>
        </w:tabs>
        <w:spacing w:before="138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Saved model + scaler + </w:t>
      </w:r>
      <w:r>
        <w:rPr>
          <w:spacing w:val="-2"/>
          <w:sz w:val="24"/>
        </w:rPr>
        <w:t>pipeline.</w:t>
      </w:r>
    </w:p>
    <w:p w14:paraId="62B94880">
      <w:pPr>
        <w:pStyle w:val="13"/>
        <w:numPr>
          <w:ilvl w:val="0"/>
          <w:numId w:val="1"/>
        </w:numPr>
        <w:tabs>
          <w:tab w:val="left" w:pos="1079"/>
        </w:tabs>
        <w:spacing w:before="138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Ranked top exoplanets by habitability </w:t>
      </w:r>
      <w:r>
        <w:rPr>
          <w:spacing w:val="-2"/>
          <w:sz w:val="24"/>
        </w:rPr>
        <w:t>probability.</w:t>
      </w:r>
    </w:p>
    <w:p w14:paraId="3043FA43">
      <w:pPr>
        <w:pStyle w:val="13"/>
        <w:numPr>
          <w:ilvl w:val="0"/>
          <w:numId w:val="1"/>
        </w:numPr>
        <w:tabs>
          <w:tab w:val="left" w:pos="1079"/>
        </w:tabs>
        <w:spacing w:before="138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Identified top habitable </w:t>
      </w:r>
      <w:r>
        <w:rPr>
          <w:spacing w:val="-2"/>
          <w:sz w:val="24"/>
        </w:rPr>
        <w:t>candidates</w:t>
      </w:r>
    </w:p>
    <w:p w14:paraId="617CB7FA">
      <w:pPr>
        <w:pStyle w:val="13"/>
        <w:numPr>
          <w:ilvl w:val="0"/>
          <w:numId w:val="1"/>
        </w:numPr>
        <w:tabs>
          <w:tab w:val="left" w:pos="1079"/>
        </w:tabs>
        <w:spacing w:before="138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Completed model </w:t>
      </w:r>
      <w:r>
        <w:rPr>
          <w:spacing w:val="-2"/>
          <w:sz w:val="24"/>
        </w:rPr>
        <w:t>evaluation.</w:t>
      </w:r>
    </w:p>
    <w:p w14:paraId="69F9DDF5">
      <w:pPr>
        <w:pStyle w:val="11"/>
        <w:spacing w:before="222"/>
      </w:pPr>
    </w:p>
    <w:p w14:paraId="1420ADEA">
      <w:pPr>
        <w:pStyle w:val="4"/>
      </w:pPr>
      <w:r>
        <w:t>WEEK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rPr>
          <w:spacing w:val="-2"/>
        </w:rPr>
        <w:t>CHECKPOINT:</w:t>
      </w:r>
    </w:p>
    <w:p w14:paraId="73260114">
      <w:pPr>
        <w:pStyle w:val="13"/>
        <w:numPr>
          <w:ilvl w:val="0"/>
          <w:numId w:val="1"/>
        </w:numPr>
        <w:tabs>
          <w:tab w:val="left" w:pos="1079"/>
        </w:tabs>
        <w:spacing w:before="175" w:after="0" w:line="360" w:lineRule="auto"/>
        <w:ind w:left="1079" w:right="460" w:hanging="360"/>
        <w:jc w:val="left"/>
        <w:rPr>
          <w:sz w:val="24"/>
        </w:rPr>
      </w:pPr>
      <w:r>
        <w:rPr>
          <w:sz w:val="24"/>
        </w:rPr>
        <w:t>Completed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5"/>
          <w:sz w:val="24"/>
        </w:rPr>
        <w:t xml:space="preserve"> </w:t>
      </w:r>
      <w:r>
        <w:rPr>
          <w:sz w:val="24"/>
        </w:rPr>
        <w:t>steps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handling</w:t>
      </w:r>
      <w:r>
        <w:rPr>
          <w:spacing w:val="-5"/>
          <w:sz w:val="24"/>
        </w:rPr>
        <w:t xml:space="preserve"> </w:t>
      </w:r>
      <w:r>
        <w:rPr>
          <w:sz w:val="24"/>
        </w:rPr>
        <w:t>missing</w:t>
      </w:r>
      <w:r>
        <w:rPr>
          <w:spacing w:val="-5"/>
          <w:sz w:val="24"/>
        </w:rPr>
        <w:t xml:space="preserve"> </w:t>
      </w:r>
      <w:r>
        <w:rPr>
          <w:sz w:val="24"/>
        </w:rPr>
        <w:t>values,</w:t>
      </w:r>
      <w:r>
        <w:rPr>
          <w:spacing w:val="-5"/>
          <w:sz w:val="24"/>
        </w:rPr>
        <w:t xml:space="preserve"> </w:t>
      </w:r>
      <w:r>
        <w:rPr>
          <w:sz w:val="24"/>
        </w:rPr>
        <w:t>removing outliers, and scaling numerical features.</w:t>
      </w:r>
    </w:p>
    <w:p w14:paraId="7806319B">
      <w:pPr>
        <w:pStyle w:val="13"/>
        <w:numPr>
          <w:ilvl w:val="0"/>
          <w:numId w:val="1"/>
        </w:numPr>
        <w:tabs>
          <w:tab w:val="left" w:pos="1079"/>
        </w:tabs>
        <w:spacing w:before="0" w:after="0" w:line="360" w:lineRule="auto"/>
        <w:ind w:left="1079" w:right="1393" w:hanging="360"/>
        <w:jc w:val="left"/>
        <w:rPr>
          <w:sz w:val="24"/>
        </w:rPr>
      </w:pPr>
      <w:r>
        <w:rPr>
          <w:sz w:val="24"/>
        </w:rPr>
        <w:t>Performed</w:t>
      </w:r>
      <w:r>
        <w:rPr>
          <w:spacing w:val="-6"/>
          <w:sz w:val="24"/>
        </w:rPr>
        <w:t xml:space="preserve"> </w:t>
      </w:r>
      <w:r>
        <w:rPr>
          <w:sz w:val="24"/>
        </w:rPr>
        <w:t>exploratory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analysis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understand</w:t>
      </w:r>
      <w:r>
        <w:rPr>
          <w:spacing w:val="-6"/>
          <w:sz w:val="24"/>
        </w:rPr>
        <w:t xml:space="preserve"> </w:t>
      </w:r>
      <w:r>
        <w:rPr>
          <w:sz w:val="24"/>
        </w:rPr>
        <w:t>feature</w:t>
      </w:r>
      <w:r>
        <w:rPr>
          <w:spacing w:val="-6"/>
          <w:sz w:val="24"/>
        </w:rPr>
        <w:t xml:space="preserve"> </w:t>
      </w:r>
      <w:r>
        <w:rPr>
          <w:sz w:val="24"/>
        </w:rPr>
        <w:t>distributions, correlations, and the level of class imbalance in the dataset.</w:t>
      </w:r>
    </w:p>
    <w:p w14:paraId="4021F8E8">
      <w:pPr>
        <w:pStyle w:val="13"/>
        <w:numPr>
          <w:ilvl w:val="0"/>
          <w:numId w:val="1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Created important derived </w:t>
      </w:r>
      <w:r>
        <w:rPr>
          <w:spacing w:val="-2"/>
          <w:sz w:val="24"/>
        </w:rPr>
        <w:t>features:</w:t>
      </w:r>
    </w:p>
    <w:p w14:paraId="68C4F4A0">
      <w:pPr>
        <w:pStyle w:val="13"/>
        <w:numPr>
          <w:ilvl w:val="0"/>
          <w:numId w:val="5"/>
        </w:numPr>
        <w:tabs>
          <w:tab w:val="left" w:pos="1278"/>
        </w:tabs>
        <w:spacing w:before="138" w:after="0" w:line="240" w:lineRule="auto"/>
        <w:ind w:left="1278" w:right="0" w:hanging="199"/>
        <w:jc w:val="left"/>
        <w:rPr>
          <w:sz w:val="24"/>
        </w:rPr>
      </w:pPr>
      <w:r>
        <w:rPr>
          <w:sz w:val="24"/>
        </w:rPr>
        <w:t xml:space="preserve">Planet </w:t>
      </w:r>
      <w:r>
        <w:rPr>
          <w:spacing w:val="-2"/>
          <w:sz w:val="24"/>
        </w:rPr>
        <w:t>density</w:t>
      </w:r>
    </w:p>
    <w:p w14:paraId="48FBCD5B">
      <w:pPr>
        <w:pStyle w:val="13"/>
        <w:numPr>
          <w:ilvl w:val="0"/>
          <w:numId w:val="5"/>
        </w:numPr>
        <w:tabs>
          <w:tab w:val="left" w:pos="1332"/>
        </w:tabs>
        <w:spacing w:before="138" w:after="0" w:line="240" w:lineRule="auto"/>
        <w:ind w:left="1332" w:right="0" w:hanging="253"/>
        <w:jc w:val="left"/>
        <w:rPr>
          <w:sz w:val="24"/>
        </w:rPr>
      </w:pPr>
      <w:r>
        <w:rPr>
          <w:sz w:val="24"/>
        </w:rPr>
        <w:t xml:space="preserve">Habitability Score Index </w:t>
      </w:r>
      <w:r>
        <w:rPr>
          <w:spacing w:val="-2"/>
          <w:sz w:val="24"/>
        </w:rPr>
        <w:t>(HSI)</w:t>
      </w:r>
    </w:p>
    <w:p w14:paraId="00D5F67E">
      <w:pPr>
        <w:pStyle w:val="13"/>
        <w:numPr>
          <w:ilvl w:val="0"/>
          <w:numId w:val="5"/>
        </w:numPr>
        <w:tabs>
          <w:tab w:val="left" w:pos="1385"/>
        </w:tabs>
        <w:spacing w:before="138" w:after="0" w:line="240" w:lineRule="auto"/>
        <w:ind w:left="1385" w:right="0" w:hanging="306"/>
        <w:jc w:val="left"/>
        <w:rPr>
          <w:sz w:val="24"/>
        </w:rPr>
      </w:pPr>
      <w:r>
        <w:rPr>
          <w:sz w:val="24"/>
        </w:rPr>
        <w:t xml:space="preserve">Stellar Compatibility Index </w:t>
      </w:r>
      <w:r>
        <w:rPr>
          <w:spacing w:val="-2"/>
          <w:sz w:val="24"/>
        </w:rPr>
        <w:t>(SCI).</w:t>
      </w:r>
    </w:p>
    <w:p w14:paraId="40E88641">
      <w:pPr>
        <w:pStyle w:val="13"/>
        <w:numPr>
          <w:ilvl w:val="0"/>
          <w:numId w:val="1"/>
        </w:numPr>
        <w:tabs>
          <w:tab w:val="left" w:pos="1079"/>
        </w:tabs>
        <w:spacing w:before="138" w:after="0" w:line="360" w:lineRule="auto"/>
        <w:ind w:left="1079" w:right="780" w:hanging="360"/>
        <w:jc w:val="left"/>
        <w:rPr>
          <w:sz w:val="24"/>
        </w:rPr>
      </w:pPr>
      <w:r>
        <w:rPr>
          <w:sz w:val="24"/>
        </w:rPr>
        <w:t>Applied</w:t>
      </w:r>
      <w:r>
        <w:rPr>
          <w:spacing w:val="-4"/>
          <w:sz w:val="24"/>
        </w:rPr>
        <w:t xml:space="preserve"> </w:t>
      </w:r>
      <w:r>
        <w:rPr>
          <w:sz w:val="24"/>
        </w:rPr>
        <w:t>PCA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t-SNE</w:t>
      </w:r>
      <w:r>
        <w:rPr>
          <w:spacing w:val="-4"/>
          <w:sz w:val="24"/>
        </w:rPr>
        <w:t xml:space="preserve"> </w:t>
      </w:r>
      <w:r>
        <w:rPr>
          <w:sz w:val="24"/>
        </w:rPr>
        <w:t>mainly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observe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habitable</w:t>
      </w:r>
      <w:r>
        <w:rPr>
          <w:spacing w:val="-4"/>
          <w:sz w:val="24"/>
        </w:rPr>
        <w:t xml:space="preserve"> </w:t>
      </w:r>
      <w:r>
        <w:rPr>
          <w:sz w:val="24"/>
        </w:rPr>
        <w:t>and non-habitable planets are distributed.</w:t>
      </w:r>
    </w:p>
    <w:p w14:paraId="78856491">
      <w:pPr>
        <w:pStyle w:val="13"/>
        <w:numPr>
          <w:ilvl w:val="0"/>
          <w:numId w:val="1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Built baseline machine learning models </w:t>
      </w:r>
      <w:r>
        <w:rPr>
          <w:spacing w:val="-10"/>
          <w:sz w:val="24"/>
        </w:rPr>
        <w:t>:</w:t>
      </w:r>
    </w:p>
    <w:p w14:paraId="24790EB3">
      <w:pPr>
        <w:pStyle w:val="13"/>
        <w:numPr>
          <w:ilvl w:val="0"/>
          <w:numId w:val="6"/>
        </w:numPr>
        <w:tabs>
          <w:tab w:val="left" w:pos="1278"/>
        </w:tabs>
        <w:spacing w:before="138" w:after="0" w:line="240" w:lineRule="auto"/>
        <w:ind w:left="1278" w:right="0" w:hanging="199"/>
        <w:jc w:val="left"/>
        <w:rPr>
          <w:sz w:val="24"/>
        </w:rPr>
      </w:pPr>
      <w:r>
        <w:rPr>
          <w:sz w:val="24"/>
        </w:rPr>
        <w:t xml:space="preserve">Logistic </w:t>
      </w:r>
      <w:r>
        <w:rPr>
          <w:spacing w:val="-2"/>
          <w:sz w:val="24"/>
        </w:rPr>
        <w:t>Regression</w:t>
      </w:r>
    </w:p>
    <w:p w14:paraId="22312F76">
      <w:pPr>
        <w:pStyle w:val="13"/>
        <w:numPr>
          <w:ilvl w:val="0"/>
          <w:numId w:val="6"/>
        </w:numPr>
        <w:tabs>
          <w:tab w:val="left" w:pos="1332"/>
        </w:tabs>
        <w:spacing w:before="138" w:after="0" w:line="240" w:lineRule="auto"/>
        <w:ind w:left="1332" w:right="0" w:hanging="253"/>
        <w:jc w:val="left"/>
        <w:rPr>
          <w:sz w:val="24"/>
        </w:rPr>
      </w:pPr>
      <w:r>
        <w:rPr>
          <w:sz w:val="24"/>
        </w:rPr>
        <w:t xml:space="preserve">Random </w:t>
      </w:r>
      <w:r>
        <w:rPr>
          <w:spacing w:val="-2"/>
          <w:sz w:val="24"/>
        </w:rPr>
        <w:t>Forest.</w:t>
      </w:r>
    </w:p>
    <w:p w14:paraId="54580706">
      <w:pPr>
        <w:pStyle w:val="11"/>
        <w:spacing w:before="262"/>
      </w:pPr>
    </w:p>
    <w:p w14:paraId="1EA80289">
      <w:pPr>
        <w:pStyle w:val="2"/>
      </w:pPr>
      <w:r>
        <w:t>Module</w:t>
      </w:r>
      <w:r>
        <w:rPr>
          <w:spacing w:val="-1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AI</w:t>
      </w:r>
      <w:r>
        <w:rPr>
          <w:spacing w:val="-1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Habitability</w:t>
      </w:r>
      <w:r>
        <w:rPr>
          <w:spacing w:val="-1"/>
        </w:rPr>
        <w:t xml:space="preserve"> </w:t>
      </w:r>
      <w:r>
        <w:rPr>
          <w:spacing w:val="-2"/>
        </w:rPr>
        <w:t>Prediction</w:t>
      </w:r>
    </w:p>
    <w:p w14:paraId="2DABA8E9">
      <w:pPr>
        <w:pStyle w:val="2"/>
        <w:spacing w:after="0"/>
        <w:sectPr>
          <w:pgSz w:w="12240" w:h="15840"/>
          <w:pgMar w:top="1360" w:right="1080" w:bottom="280" w:left="1080" w:header="720" w:footer="720" w:gutter="0"/>
          <w:cols w:space="720" w:num="1"/>
        </w:sectPr>
      </w:pPr>
    </w:p>
    <w:p w14:paraId="45F7C4A7">
      <w:pPr>
        <w:pStyle w:val="4"/>
        <w:spacing w:before="60"/>
      </w:pPr>
      <w:r>
        <w:t>Week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Day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:</w:t>
      </w:r>
      <w:r>
        <w:rPr>
          <w:spacing w:val="-2"/>
        </w:rPr>
        <w:t xml:space="preserve"> 22/12/2025</w:t>
      </w:r>
    </w:p>
    <w:p w14:paraId="0126E352">
      <w:pPr>
        <w:pStyle w:val="11"/>
        <w:spacing w:before="338"/>
        <w:rPr>
          <w:rFonts w:ascii="Arial"/>
          <w:b/>
          <w:sz w:val="32"/>
        </w:rPr>
      </w:pPr>
    </w:p>
    <w:p w14:paraId="35A7D625">
      <w:pPr>
        <w:pStyle w:val="13"/>
        <w:numPr>
          <w:ilvl w:val="0"/>
          <w:numId w:val="1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>Trained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Logistic</w:t>
      </w:r>
      <w:r>
        <w:rPr>
          <w:spacing w:val="-1"/>
          <w:sz w:val="24"/>
        </w:rPr>
        <w:t xml:space="preserve"> </w:t>
      </w:r>
      <w:r>
        <w:rPr>
          <w:sz w:val="24"/>
        </w:rPr>
        <w:t>Regression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class</w:t>
      </w:r>
      <w:r>
        <w:rPr>
          <w:spacing w:val="-1"/>
          <w:sz w:val="24"/>
        </w:rPr>
        <w:t xml:space="preserve"> </w:t>
      </w:r>
      <w:r>
        <w:rPr>
          <w:sz w:val="24"/>
        </w:rPr>
        <w:t>weights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handle </w:t>
      </w:r>
      <w:r>
        <w:rPr>
          <w:spacing w:val="-2"/>
          <w:sz w:val="24"/>
        </w:rPr>
        <w:t>imbalance.</w:t>
      </w:r>
    </w:p>
    <w:p w14:paraId="6C8CF721">
      <w:pPr>
        <w:pStyle w:val="11"/>
        <w:spacing w:before="82"/>
      </w:pPr>
    </w:p>
    <w:p w14:paraId="16C11E62">
      <w:pPr>
        <w:pStyle w:val="13"/>
        <w:numPr>
          <w:ilvl w:val="0"/>
          <w:numId w:val="1"/>
        </w:numPr>
        <w:tabs>
          <w:tab w:val="left" w:pos="1079"/>
        </w:tabs>
        <w:spacing w:before="1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>Trained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Random</w:t>
      </w:r>
      <w:r>
        <w:rPr>
          <w:spacing w:val="-1"/>
          <w:sz w:val="24"/>
        </w:rPr>
        <w:t xml:space="preserve"> </w:t>
      </w:r>
      <w:r>
        <w:rPr>
          <w:sz w:val="24"/>
        </w:rPr>
        <w:t>Forest</w:t>
      </w:r>
      <w:r>
        <w:rPr>
          <w:spacing w:val="-1"/>
          <w:sz w:val="24"/>
        </w:rPr>
        <w:t xml:space="preserve"> </w:t>
      </w:r>
      <w:r>
        <w:rPr>
          <w:sz w:val="24"/>
        </w:rPr>
        <w:t>Classifier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class</w:t>
      </w:r>
      <w:r>
        <w:rPr>
          <w:spacing w:val="-1"/>
          <w:sz w:val="24"/>
        </w:rPr>
        <w:t xml:space="preserve"> </w:t>
      </w:r>
      <w:r>
        <w:rPr>
          <w:sz w:val="24"/>
        </w:rPr>
        <w:t>weights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enabled.</w:t>
      </w:r>
    </w:p>
    <w:p w14:paraId="7CEFE245">
      <w:pPr>
        <w:pStyle w:val="11"/>
        <w:spacing w:before="82"/>
      </w:pPr>
    </w:p>
    <w:p w14:paraId="28BC3C74">
      <w:pPr>
        <w:pStyle w:val="13"/>
        <w:numPr>
          <w:ilvl w:val="0"/>
          <w:numId w:val="1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Evaluated both models </w:t>
      </w:r>
      <w:r>
        <w:rPr>
          <w:spacing w:val="-2"/>
          <w:sz w:val="24"/>
        </w:rPr>
        <w:t>using:</w:t>
      </w:r>
    </w:p>
    <w:p w14:paraId="58660271">
      <w:pPr>
        <w:pStyle w:val="11"/>
        <w:spacing w:before="83"/>
      </w:pPr>
    </w:p>
    <w:p w14:paraId="45D7C01E">
      <w:pPr>
        <w:pStyle w:val="13"/>
        <w:numPr>
          <w:ilvl w:val="0"/>
          <w:numId w:val="7"/>
        </w:numPr>
        <w:tabs>
          <w:tab w:val="left" w:pos="1799"/>
        </w:tabs>
        <w:spacing w:before="0" w:after="0" w:line="240" w:lineRule="auto"/>
        <w:ind w:left="1799" w:right="0" w:hanging="360"/>
        <w:jc w:val="left"/>
        <w:rPr>
          <w:sz w:val="24"/>
        </w:rPr>
      </w:pPr>
      <w:r>
        <w:rPr>
          <w:spacing w:val="-2"/>
          <w:sz w:val="24"/>
        </w:rPr>
        <w:t>Precision</w:t>
      </w:r>
    </w:p>
    <w:p w14:paraId="0DC39C9D">
      <w:pPr>
        <w:pStyle w:val="11"/>
        <w:spacing w:before="83"/>
      </w:pPr>
    </w:p>
    <w:p w14:paraId="04F82B1B">
      <w:pPr>
        <w:pStyle w:val="13"/>
        <w:numPr>
          <w:ilvl w:val="0"/>
          <w:numId w:val="7"/>
        </w:numPr>
        <w:tabs>
          <w:tab w:val="left" w:pos="1799"/>
        </w:tabs>
        <w:spacing w:before="0" w:after="0" w:line="240" w:lineRule="auto"/>
        <w:ind w:left="1799" w:right="0" w:hanging="360"/>
        <w:jc w:val="left"/>
        <w:rPr>
          <w:sz w:val="24"/>
        </w:rPr>
      </w:pPr>
      <w:r>
        <w:rPr>
          <w:spacing w:val="-2"/>
          <w:sz w:val="24"/>
        </w:rPr>
        <w:t>Recall</w:t>
      </w:r>
    </w:p>
    <w:p w14:paraId="6B93CFCB">
      <w:pPr>
        <w:pStyle w:val="11"/>
        <w:spacing w:before="83"/>
      </w:pPr>
    </w:p>
    <w:p w14:paraId="5B955B44">
      <w:pPr>
        <w:pStyle w:val="13"/>
        <w:numPr>
          <w:ilvl w:val="0"/>
          <w:numId w:val="7"/>
        </w:numPr>
        <w:tabs>
          <w:tab w:val="left" w:pos="1799"/>
        </w:tabs>
        <w:spacing w:before="0" w:after="0" w:line="240" w:lineRule="auto"/>
        <w:ind w:left="1799" w:right="0" w:hanging="360"/>
        <w:jc w:val="left"/>
        <w:rPr>
          <w:sz w:val="24"/>
        </w:rPr>
      </w:pPr>
      <w:r>
        <w:rPr>
          <w:sz w:val="24"/>
        </w:rPr>
        <w:t>F1-</w:t>
      </w:r>
      <w:r>
        <w:rPr>
          <w:spacing w:val="-2"/>
          <w:sz w:val="24"/>
        </w:rPr>
        <w:t>score</w:t>
      </w:r>
    </w:p>
    <w:p w14:paraId="7B02FBBD">
      <w:pPr>
        <w:pStyle w:val="11"/>
        <w:spacing w:before="82"/>
      </w:pPr>
    </w:p>
    <w:p w14:paraId="6DF7FFFF">
      <w:pPr>
        <w:pStyle w:val="13"/>
        <w:numPr>
          <w:ilvl w:val="0"/>
          <w:numId w:val="7"/>
        </w:numPr>
        <w:tabs>
          <w:tab w:val="left" w:pos="1799"/>
        </w:tabs>
        <w:spacing w:before="1" w:after="0" w:line="240" w:lineRule="auto"/>
        <w:ind w:left="1799" w:right="0" w:hanging="360"/>
        <w:jc w:val="left"/>
        <w:rPr>
          <w:sz w:val="24"/>
        </w:rPr>
      </w:pPr>
      <w:r>
        <w:rPr>
          <w:sz w:val="24"/>
        </w:rPr>
        <w:t>ROC-</w:t>
      </w:r>
      <w:r>
        <w:rPr>
          <w:spacing w:val="-5"/>
          <w:sz w:val="24"/>
        </w:rPr>
        <w:t>AUC</w:t>
      </w:r>
    </w:p>
    <w:p w14:paraId="1910C2A7">
      <w:pPr>
        <w:pStyle w:val="11"/>
        <w:spacing w:before="82"/>
      </w:pPr>
    </w:p>
    <w:p w14:paraId="3A5EAC7F">
      <w:pPr>
        <w:pStyle w:val="13"/>
        <w:numPr>
          <w:ilvl w:val="0"/>
          <w:numId w:val="1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Generated classification reports and confusion </w:t>
      </w:r>
      <w:r>
        <w:rPr>
          <w:spacing w:val="-2"/>
          <w:sz w:val="24"/>
        </w:rPr>
        <w:t>matrices.</w:t>
      </w:r>
    </w:p>
    <w:p w14:paraId="0D010C28">
      <w:pPr>
        <w:pStyle w:val="11"/>
        <w:spacing w:before="6"/>
      </w:pPr>
    </w:p>
    <w:p w14:paraId="72DE4DF3">
      <w:pPr>
        <w:pStyle w:val="8"/>
      </w:pPr>
      <w:r>
        <w:rPr>
          <w:spacing w:val="-2"/>
        </w:rPr>
        <w:t>Observations:</w:t>
      </w:r>
    </w:p>
    <w:p w14:paraId="21EB3CFF">
      <w:pPr>
        <w:pStyle w:val="11"/>
        <w:spacing w:before="5"/>
        <w:rPr>
          <w:rFonts w:ascii="Arial"/>
          <w:b/>
        </w:rPr>
      </w:pPr>
    </w:p>
    <w:p w14:paraId="374D3B14">
      <w:pPr>
        <w:pStyle w:val="13"/>
        <w:numPr>
          <w:ilvl w:val="0"/>
          <w:numId w:val="1"/>
        </w:numPr>
        <w:tabs>
          <w:tab w:val="left" w:pos="1079"/>
        </w:tabs>
        <w:spacing w:before="0" w:after="0" w:line="276" w:lineRule="auto"/>
        <w:ind w:left="1079" w:right="473" w:hanging="360"/>
        <w:jc w:val="left"/>
        <w:rPr>
          <w:sz w:val="24"/>
        </w:rPr>
      </w:pPr>
      <w:r>
        <w:rPr>
          <w:sz w:val="24"/>
        </w:rPr>
        <w:t>Baseline</w:t>
      </w:r>
      <w:r>
        <w:rPr>
          <w:spacing w:val="-4"/>
          <w:sz w:val="24"/>
        </w:rPr>
        <w:t xml:space="preserve"> </w:t>
      </w:r>
      <w:r>
        <w:rPr>
          <w:sz w:val="24"/>
        </w:rPr>
        <w:t>models</w:t>
      </w:r>
      <w:r>
        <w:rPr>
          <w:spacing w:val="-4"/>
          <w:sz w:val="24"/>
        </w:rPr>
        <w:t xml:space="preserve"> </w:t>
      </w:r>
      <w:r>
        <w:rPr>
          <w:sz w:val="24"/>
        </w:rPr>
        <w:t>showed</w:t>
      </w:r>
      <w:r>
        <w:rPr>
          <w:spacing w:val="-4"/>
          <w:sz w:val="24"/>
        </w:rPr>
        <w:t xml:space="preserve"> </w:t>
      </w:r>
      <w:r>
        <w:rPr>
          <w:sz w:val="24"/>
        </w:rPr>
        <w:t>high</w:t>
      </w:r>
      <w:r>
        <w:rPr>
          <w:spacing w:val="-4"/>
          <w:sz w:val="24"/>
        </w:rPr>
        <w:t xml:space="preserve"> </w:t>
      </w:r>
      <w:r>
        <w:rPr>
          <w:sz w:val="24"/>
        </w:rPr>
        <w:t>accuracy</w:t>
      </w:r>
      <w:r>
        <w:rPr>
          <w:spacing w:val="-4"/>
          <w:sz w:val="24"/>
        </w:rPr>
        <w:t xml:space="preserve"> </w:t>
      </w:r>
      <w:r>
        <w:rPr>
          <w:sz w:val="24"/>
        </w:rPr>
        <w:t>but</w:t>
      </w:r>
      <w:r>
        <w:rPr>
          <w:spacing w:val="-4"/>
          <w:sz w:val="24"/>
        </w:rPr>
        <w:t xml:space="preserve"> </w:t>
      </w:r>
      <w:r>
        <w:rPr>
          <w:sz w:val="24"/>
        </w:rPr>
        <w:t>low</w:t>
      </w:r>
      <w:r>
        <w:rPr>
          <w:spacing w:val="-4"/>
          <w:sz w:val="24"/>
        </w:rPr>
        <w:t xml:space="preserve"> </w:t>
      </w:r>
      <w:r>
        <w:rPr>
          <w:sz w:val="24"/>
        </w:rPr>
        <w:t>recall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minority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(habitable) </w:t>
      </w:r>
      <w:r>
        <w:rPr>
          <w:spacing w:val="-2"/>
          <w:sz w:val="24"/>
        </w:rPr>
        <w:t>class.</w:t>
      </w:r>
    </w:p>
    <w:p w14:paraId="0B3420B2">
      <w:pPr>
        <w:pStyle w:val="11"/>
        <w:spacing w:before="41"/>
      </w:pPr>
    </w:p>
    <w:p w14:paraId="05B8B087">
      <w:pPr>
        <w:pStyle w:val="13"/>
        <w:numPr>
          <w:ilvl w:val="0"/>
          <w:numId w:val="1"/>
        </w:numPr>
        <w:tabs>
          <w:tab w:val="left" w:pos="1079"/>
        </w:tabs>
        <w:spacing w:before="1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Observed that accuracy alone is misleading for imbalanced </w:t>
      </w:r>
      <w:r>
        <w:rPr>
          <w:spacing w:val="-2"/>
          <w:sz w:val="24"/>
        </w:rPr>
        <w:t>datasets.</w:t>
      </w:r>
    </w:p>
    <w:p w14:paraId="650A3852">
      <w:pPr>
        <w:pStyle w:val="11"/>
      </w:pPr>
    </w:p>
    <w:p w14:paraId="0115E657">
      <w:pPr>
        <w:pStyle w:val="11"/>
        <w:spacing w:before="260"/>
      </w:pPr>
    </w:p>
    <w:p w14:paraId="0D4A754D">
      <w:pPr>
        <w:pStyle w:val="4"/>
      </w:pPr>
      <w:r>
        <w:t>Week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Day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:</w:t>
      </w:r>
      <w:r>
        <w:rPr>
          <w:spacing w:val="-2"/>
        </w:rPr>
        <w:t xml:space="preserve"> 23/12/25</w:t>
      </w:r>
    </w:p>
    <w:p w14:paraId="0BF24F26">
      <w:pPr>
        <w:pStyle w:val="11"/>
        <w:spacing w:before="295"/>
        <w:ind w:left="359"/>
      </w:pPr>
      <w:r>
        <w:t>To</w:t>
      </w:r>
      <w:r>
        <w:rPr>
          <w:spacing w:val="-5"/>
        </w:rPr>
        <w:t xml:space="preserve"> </w:t>
      </w:r>
      <w:r>
        <w:t>improve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minority</w:t>
      </w:r>
      <w:r>
        <w:rPr>
          <w:spacing w:val="-2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resampling</w:t>
      </w:r>
      <w:r>
        <w:rPr>
          <w:spacing w:val="-2"/>
        </w:rPr>
        <w:t xml:space="preserve"> techniques.</w:t>
      </w:r>
    </w:p>
    <w:p w14:paraId="1A71A8A0">
      <w:pPr>
        <w:pStyle w:val="11"/>
        <w:spacing w:before="5"/>
      </w:pPr>
    </w:p>
    <w:p w14:paraId="170ED071">
      <w:pPr>
        <w:pStyle w:val="8"/>
        <w:spacing w:before="1"/>
      </w:pPr>
      <w:r>
        <w:t>Work</w:t>
      </w:r>
      <w:r>
        <w:rPr>
          <w:spacing w:val="-5"/>
        </w:rPr>
        <w:t xml:space="preserve"> </w:t>
      </w:r>
      <w:r>
        <w:rPr>
          <w:spacing w:val="-2"/>
        </w:rPr>
        <w:t>Done:</w:t>
      </w:r>
    </w:p>
    <w:p w14:paraId="4A2CD58C">
      <w:pPr>
        <w:pStyle w:val="11"/>
        <w:spacing w:before="5"/>
        <w:rPr>
          <w:rFonts w:ascii="Arial"/>
          <w:b/>
        </w:rPr>
      </w:pPr>
    </w:p>
    <w:p w14:paraId="3A08113D">
      <w:pPr>
        <w:pStyle w:val="13"/>
        <w:numPr>
          <w:ilvl w:val="0"/>
          <w:numId w:val="1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Applied SMOTE only on the training dataset to avoid data </w:t>
      </w:r>
      <w:r>
        <w:rPr>
          <w:spacing w:val="-2"/>
          <w:sz w:val="24"/>
        </w:rPr>
        <w:t>leakage.</w:t>
      </w:r>
    </w:p>
    <w:p w14:paraId="277A7E74">
      <w:pPr>
        <w:pStyle w:val="11"/>
        <w:spacing w:before="83"/>
      </w:pPr>
    </w:p>
    <w:p w14:paraId="62858306">
      <w:pPr>
        <w:pStyle w:val="13"/>
        <w:numPr>
          <w:ilvl w:val="0"/>
          <w:numId w:val="1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Retrained Random Forest Classifier using SMOTE-balanced </w:t>
      </w:r>
      <w:r>
        <w:rPr>
          <w:spacing w:val="-2"/>
          <w:sz w:val="24"/>
        </w:rPr>
        <w:t>data.</w:t>
      </w:r>
    </w:p>
    <w:p w14:paraId="74F71166">
      <w:pPr>
        <w:pStyle w:val="11"/>
        <w:spacing w:before="82"/>
      </w:pPr>
    </w:p>
    <w:p w14:paraId="1A608B27">
      <w:pPr>
        <w:pStyle w:val="13"/>
        <w:numPr>
          <w:ilvl w:val="0"/>
          <w:numId w:val="1"/>
        </w:numPr>
        <w:tabs>
          <w:tab w:val="left" w:pos="1079"/>
        </w:tabs>
        <w:spacing w:before="1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Compared baseline vs SMOTE results using classification </w:t>
      </w:r>
      <w:r>
        <w:rPr>
          <w:spacing w:val="-2"/>
          <w:sz w:val="24"/>
        </w:rPr>
        <w:t>metrics.</w:t>
      </w:r>
    </w:p>
    <w:p w14:paraId="50A58FA3">
      <w:pPr>
        <w:pStyle w:val="11"/>
        <w:spacing w:before="82"/>
      </w:pPr>
    </w:p>
    <w:p w14:paraId="3949E62B">
      <w:pPr>
        <w:pStyle w:val="13"/>
        <w:numPr>
          <w:ilvl w:val="0"/>
          <w:numId w:val="1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Observed improvement in recall and F1-score for habitable </w:t>
      </w:r>
      <w:r>
        <w:rPr>
          <w:spacing w:val="-2"/>
          <w:sz w:val="24"/>
        </w:rPr>
        <w:t>class.</w:t>
      </w:r>
    </w:p>
    <w:p w14:paraId="1E9C0BC9">
      <w:pPr>
        <w:pStyle w:val="13"/>
        <w:spacing w:after="0" w:line="240" w:lineRule="auto"/>
        <w:jc w:val="left"/>
        <w:rPr>
          <w:sz w:val="24"/>
        </w:rPr>
        <w:sectPr>
          <w:pgSz w:w="12240" w:h="15840"/>
          <w:pgMar w:top="1380" w:right="1080" w:bottom="280" w:left="1080" w:header="720" w:footer="720" w:gutter="0"/>
          <w:cols w:space="720" w:num="1"/>
        </w:sectPr>
      </w:pPr>
    </w:p>
    <w:p w14:paraId="2C826A18">
      <w:pPr>
        <w:pStyle w:val="4"/>
        <w:spacing w:before="60"/>
      </w:pPr>
      <w:r>
        <w:t>Week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Day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:</w:t>
      </w:r>
      <w:r>
        <w:rPr>
          <w:spacing w:val="-2"/>
        </w:rPr>
        <w:t xml:space="preserve"> 24/12/25</w:t>
      </w:r>
    </w:p>
    <w:p w14:paraId="67CE77A8">
      <w:pPr>
        <w:pStyle w:val="11"/>
        <w:spacing w:before="295"/>
        <w:ind w:left="359"/>
      </w:pPr>
      <w:r>
        <w:t>To</w:t>
      </w:r>
      <w:r>
        <w:rPr>
          <w:spacing w:val="-4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robust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reusable</w:t>
      </w:r>
      <w:r>
        <w:rPr>
          <w:spacing w:val="-4"/>
        </w:rPr>
        <w:t xml:space="preserve"> </w:t>
      </w:r>
      <w:r>
        <w:t>modeling</w:t>
      </w:r>
      <w:r>
        <w:rPr>
          <w:spacing w:val="-3"/>
        </w:rPr>
        <w:t xml:space="preserve"> </w:t>
      </w:r>
      <w:r>
        <w:rPr>
          <w:spacing w:val="-2"/>
        </w:rPr>
        <w:t>pipeline.</w:t>
      </w:r>
    </w:p>
    <w:p w14:paraId="10950AFF">
      <w:pPr>
        <w:pStyle w:val="11"/>
        <w:spacing w:before="5"/>
      </w:pPr>
    </w:p>
    <w:p w14:paraId="1BDB1E8F">
      <w:pPr>
        <w:pStyle w:val="8"/>
      </w:pPr>
      <w:r>
        <w:t>Work</w:t>
      </w:r>
      <w:r>
        <w:rPr>
          <w:spacing w:val="-5"/>
        </w:rPr>
        <w:t xml:space="preserve"> </w:t>
      </w:r>
      <w:r>
        <w:rPr>
          <w:spacing w:val="-2"/>
        </w:rPr>
        <w:t>Done:</w:t>
      </w:r>
    </w:p>
    <w:p w14:paraId="68DDEF3D">
      <w:pPr>
        <w:pStyle w:val="11"/>
        <w:spacing w:before="6"/>
        <w:rPr>
          <w:rFonts w:ascii="Arial"/>
          <w:b/>
        </w:rPr>
      </w:pPr>
    </w:p>
    <w:p w14:paraId="69821C84">
      <w:pPr>
        <w:pStyle w:val="13"/>
        <w:numPr>
          <w:ilvl w:val="0"/>
          <w:numId w:val="1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Combined preprocessing and modeling steps into a single </w:t>
      </w:r>
      <w:r>
        <w:rPr>
          <w:spacing w:val="-2"/>
          <w:sz w:val="24"/>
        </w:rPr>
        <w:t>pipeline:</w:t>
      </w:r>
    </w:p>
    <w:p w14:paraId="755E532C">
      <w:pPr>
        <w:pStyle w:val="11"/>
        <w:spacing w:before="82"/>
      </w:pPr>
    </w:p>
    <w:p w14:paraId="63ED2575">
      <w:pPr>
        <w:pStyle w:val="13"/>
        <w:numPr>
          <w:ilvl w:val="0"/>
          <w:numId w:val="8"/>
        </w:numPr>
        <w:tabs>
          <w:tab w:val="left" w:pos="1799"/>
        </w:tabs>
        <w:spacing w:before="1" w:after="0" w:line="240" w:lineRule="auto"/>
        <w:ind w:left="1799" w:right="0" w:hanging="360"/>
        <w:jc w:val="left"/>
        <w:rPr>
          <w:sz w:val="24"/>
        </w:rPr>
      </w:pPr>
      <w:r>
        <w:rPr>
          <w:sz w:val="24"/>
        </w:rPr>
        <w:t xml:space="preserve">Feature </w:t>
      </w:r>
      <w:r>
        <w:rPr>
          <w:spacing w:val="-2"/>
          <w:sz w:val="24"/>
        </w:rPr>
        <w:t>scaling</w:t>
      </w:r>
    </w:p>
    <w:p w14:paraId="6FE58CA8">
      <w:pPr>
        <w:pStyle w:val="11"/>
        <w:spacing w:before="82"/>
      </w:pPr>
    </w:p>
    <w:p w14:paraId="3000CD27">
      <w:pPr>
        <w:pStyle w:val="13"/>
        <w:numPr>
          <w:ilvl w:val="0"/>
          <w:numId w:val="8"/>
        </w:numPr>
        <w:tabs>
          <w:tab w:val="left" w:pos="1799"/>
        </w:tabs>
        <w:spacing w:before="0" w:after="0" w:line="240" w:lineRule="auto"/>
        <w:ind w:left="1799" w:right="0" w:hanging="360"/>
        <w:jc w:val="left"/>
        <w:rPr>
          <w:sz w:val="24"/>
        </w:rPr>
      </w:pPr>
      <w:r>
        <w:rPr>
          <w:spacing w:val="-2"/>
          <w:sz w:val="24"/>
        </w:rPr>
        <w:t>SMOTE</w:t>
      </w:r>
    </w:p>
    <w:p w14:paraId="507BFDFE">
      <w:pPr>
        <w:pStyle w:val="11"/>
        <w:spacing w:before="83"/>
      </w:pPr>
    </w:p>
    <w:p w14:paraId="77E704EE">
      <w:pPr>
        <w:pStyle w:val="13"/>
        <w:numPr>
          <w:ilvl w:val="0"/>
          <w:numId w:val="8"/>
        </w:numPr>
        <w:tabs>
          <w:tab w:val="left" w:pos="1799"/>
        </w:tabs>
        <w:spacing w:before="0" w:after="0" w:line="240" w:lineRule="auto"/>
        <w:ind w:left="1799" w:right="0" w:hanging="360"/>
        <w:jc w:val="left"/>
        <w:rPr>
          <w:sz w:val="24"/>
        </w:rPr>
      </w:pPr>
      <w:r>
        <w:rPr>
          <w:sz w:val="24"/>
        </w:rPr>
        <w:t xml:space="preserve">Random Forest </w:t>
      </w:r>
      <w:r>
        <w:rPr>
          <w:spacing w:val="-2"/>
          <w:sz w:val="24"/>
        </w:rPr>
        <w:t>Classifier</w:t>
      </w:r>
    </w:p>
    <w:p w14:paraId="3ECFFD0E">
      <w:pPr>
        <w:pStyle w:val="11"/>
        <w:spacing w:before="83"/>
      </w:pPr>
    </w:p>
    <w:p w14:paraId="4B08C35B">
      <w:pPr>
        <w:pStyle w:val="13"/>
        <w:numPr>
          <w:ilvl w:val="0"/>
          <w:numId w:val="1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>Evaluated the pipeline using Stratified K-Fold cross-</w:t>
      </w:r>
      <w:r>
        <w:rPr>
          <w:spacing w:val="-2"/>
          <w:sz w:val="24"/>
        </w:rPr>
        <w:t>validation.</w:t>
      </w:r>
    </w:p>
    <w:p w14:paraId="3D876371">
      <w:pPr>
        <w:pStyle w:val="11"/>
        <w:spacing w:before="83"/>
      </w:pPr>
    </w:p>
    <w:p w14:paraId="737DAA08">
      <w:pPr>
        <w:pStyle w:val="13"/>
        <w:numPr>
          <w:ilvl w:val="0"/>
          <w:numId w:val="1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Computed mean ROC-AUC scores across </w:t>
      </w:r>
      <w:r>
        <w:rPr>
          <w:spacing w:val="-2"/>
          <w:sz w:val="24"/>
        </w:rPr>
        <w:t>folds.</w:t>
      </w:r>
    </w:p>
    <w:p w14:paraId="795AB45F">
      <w:pPr>
        <w:pStyle w:val="11"/>
        <w:spacing w:before="82"/>
      </w:pPr>
    </w:p>
    <w:p w14:paraId="281F54F5">
      <w:pPr>
        <w:pStyle w:val="13"/>
        <w:numPr>
          <w:ilvl w:val="0"/>
          <w:numId w:val="1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>Verified</w:t>
      </w:r>
      <w:r>
        <w:rPr>
          <w:spacing w:val="-3"/>
          <w:sz w:val="24"/>
        </w:rPr>
        <w:t xml:space="preserve"> </w:t>
      </w:r>
      <w:r>
        <w:rPr>
          <w:sz w:val="24"/>
        </w:rPr>
        <w:t>model</w:t>
      </w:r>
      <w:r>
        <w:rPr>
          <w:spacing w:val="-2"/>
          <w:sz w:val="24"/>
        </w:rPr>
        <w:t xml:space="preserve"> </w:t>
      </w:r>
      <w:r>
        <w:rPr>
          <w:sz w:val="24"/>
        </w:rPr>
        <w:t>stability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consistency</w:t>
      </w:r>
      <w:r>
        <w:rPr>
          <w:spacing w:val="-2"/>
          <w:sz w:val="24"/>
        </w:rPr>
        <w:t xml:space="preserve"> </w:t>
      </w:r>
      <w:r>
        <w:rPr>
          <w:sz w:val="24"/>
        </w:rPr>
        <w:t>across</w:t>
      </w:r>
      <w:r>
        <w:rPr>
          <w:spacing w:val="-2"/>
          <w:sz w:val="24"/>
        </w:rPr>
        <w:t xml:space="preserve"> splits.</w:t>
      </w:r>
    </w:p>
    <w:p w14:paraId="77274CB2">
      <w:pPr>
        <w:pStyle w:val="11"/>
      </w:pPr>
    </w:p>
    <w:p w14:paraId="52BE369A">
      <w:pPr>
        <w:pStyle w:val="11"/>
        <w:spacing w:before="261"/>
      </w:pPr>
    </w:p>
    <w:p w14:paraId="0F9AF7EB">
      <w:pPr>
        <w:pStyle w:val="4"/>
      </w:pPr>
      <w:r>
        <w:t>Week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Day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:</w:t>
      </w:r>
      <w:r>
        <w:rPr>
          <w:spacing w:val="-2"/>
        </w:rPr>
        <w:t xml:space="preserve"> 25/12/25</w:t>
      </w:r>
    </w:p>
    <w:p w14:paraId="1F7951B4">
      <w:pPr>
        <w:spacing w:before="295"/>
        <w:ind w:left="359" w:right="0" w:firstLine="0"/>
        <w:jc w:val="left"/>
        <w:rPr>
          <w:sz w:val="28"/>
        </w:rPr>
      </w:pPr>
      <w:r>
        <w:rPr>
          <w:color w:val="424242"/>
          <w:sz w:val="28"/>
        </w:rPr>
        <w:t>No</w:t>
      </w:r>
      <w:r>
        <w:rPr>
          <w:color w:val="424242"/>
          <w:spacing w:val="-1"/>
          <w:sz w:val="28"/>
        </w:rPr>
        <w:t xml:space="preserve"> </w:t>
      </w:r>
      <w:r>
        <w:rPr>
          <w:color w:val="424242"/>
          <w:sz w:val="28"/>
        </w:rPr>
        <w:t>class</w:t>
      </w:r>
      <w:r>
        <w:rPr>
          <w:color w:val="424242"/>
          <w:spacing w:val="-1"/>
          <w:sz w:val="28"/>
        </w:rPr>
        <w:t xml:space="preserve"> </w:t>
      </w:r>
      <w:r>
        <w:rPr>
          <w:color w:val="424242"/>
          <w:sz w:val="28"/>
        </w:rPr>
        <w:t>(</w:t>
      </w:r>
      <w:r>
        <w:rPr>
          <w:color w:val="424242"/>
          <w:spacing w:val="-1"/>
          <w:sz w:val="28"/>
        </w:rPr>
        <w:t xml:space="preserve"> </w:t>
      </w:r>
      <w:r>
        <w:rPr>
          <w:color w:val="424242"/>
          <w:sz w:val="28"/>
        </w:rPr>
        <w:t>Christmas</w:t>
      </w:r>
      <w:r>
        <w:rPr>
          <w:color w:val="424242"/>
          <w:spacing w:val="-1"/>
          <w:sz w:val="28"/>
        </w:rPr>
        <w:t xml:space="preserve"> </w:t>
      </w:r>
      <w:r>
        <w:rPr>
          <w:color w:val="424242"/>
          <w:spacing w:val="-2"/>
          <w:sz w:val="28"/>
        </w:rPr>
        <w:t>Holiday)</w:t>
      </w:r>
    </w:p>
    <w:p w14:paraId="19CF18AB">
      <w:pPr>
        <w:pStyle w:val="11"/>
        <w:rPr>
          <w:sz w:val="28"/>
        </w:rPr>
      </w:pPr>
    </w:p>
    <w:p w14:paraId="012FCB2E">
      <w:pPr>
        <w:pStyle w:val="11"/>
        <w:spacing w:before="307"/>
        <w:rPr>
          <w:sz w:val="28"/>
        </w:rPr>
      </w:pPr>
    </w:p>
    <w:p w14:paraId="2AF4D186">
      <w:pPr>
        <w:pStyle w:val="4"/>
        <w:spacing w:before="1"/>
      </w:pPr>
      <w:r>
        <w:t>Week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Day</w:t>
      </w:r>
      <w:r>
        <w:rPr>
          <w:spacing w:val="-2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:</w:t>
      </w:r>
      <w:r>
        <w:rPr>
          <w:spacing w:val="-2"/>
        </w:rPr>
        <w:t xml:space="preserve"> 26/12/25</w:t>
      </w:r>
    </w:p>
    <w:p w14:paraId="584CBFE3">
      <w:pPr>
        <w:pStyle w:val="11"/>
        <w:rPr>
          <w:rFonts w:ascii="Arial"/>
          <w:b/>
          <w:sz w:val="32"/>
        </w:rPr>
      </w:pPr>
    </w:p>
    <w:p w14:paraId="38007EA8">
      <w:pPr>
        <w:pStyle w:val="11"/>
        <w:spacing w:before="90"/>
        <w:rPr>
          <w:rFonts w:ascii="Arial"/>
          <w:b/>
          <w:sz w:val="32"/>
        </w:rPr>
      </w:pPr>
    </w:p>
    <w:p w14:paraId="1E9515E5">
      <w:pPr>
        <w:pStyle w:val="13"/>
        <w:numPr>
          <w:ilvl w:val="0"/>
          <w:numId w:val="9"/>
        </w:numPr>
        <w:tabs>
          <w:tab w:val="left" w:pos="1078"/>
        </w:tabs>
        <w:spacing w:before="0" w:after="0" w:line="240" w:lineRule="auto"/>
        <w:ind w:left="1078" w:right="0" w:hanging="359"/>
        <w:jc w:val="left"/>
        <w:rPr>
          <w:sz w:val="24"/>
        </w:rPr>
      </w:pPr>
      <w:r>
        <w:rPr>
          <w:sz w:val="24"/>
        </w:rPr>
        <w:t xml:space="preserve">Understand which features influence habitability </w:t>
      </w:r>
      <w:r>
        <w:rPr>
          <w:spacing w:val="-2"/>
          <w:sz w:val="24"/>
        </w:rPr>
        <w:t>predictions.</w:t>
      </w:r>
    </w:p>
    <w:p w14:paraId="26EF860A">
      <w:pPr>
        <w:pStyle w:val="11"/>
        <w:spacing w:before="5"/>
      </w:pPr>
    </w:p>
    <w:p w14:paraId="3A72FB77">
      <w:pPr>
        <w:pStyle w:val="8"/>
        <w:ind w:left="760"/>
      </w:pPr>
      <w:r>
        <w:t>Work</w:t>
      </w:r>
      <w:r>
        <w:rPr>
          <w:spacing w:val="-5"/>
        </w:rPr>
        <w:t xml:space="preserve"> </w:t>
      </w:r>
      <w:r>
        <w:rPr>
          <w:spacing w:val="-2"/>
        </w:rPr>
        <w:t>Done:</w:t>
      </w:r>
    </w:p>
    <w:p w14:paraId="78F599A2">
      <w:pPr>
        <w:pStyle w:val="11"/>
        <w:spacing w:before="5"/>
        <w:rPr>
          <w:rFonts w:ascii="Arial"/>
          <w:b/>
        </w:rPr>
      </w:pPr>
    </w:p>
    <w:p w14:paraId="1E71131A">
      <w:pPr>
        <w:pStyle w:val="13"/>
        <w:numPr>
          <w:ilvl w:val="1"/>
          <w:numId w:val="9"/>
        </w:numPr>
        <w:tabs>
          <w:tab w:val="left" w:pos="1079"/>
        </w:tabs>
        <w:spacing w:before="1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Extracted feature importance from Random Forest </w:t>
      </w:r>
      <w:r>
        <w:rPr>
          <w:spacing w:val="-2"/>
          <w:sz w:val="24"/>
        </w:rPr>
        <w:t>model.</w:t>
      </w:r>
    </w:p>
    <w:p w14:paraId="2AD87ACB">
      <w:pPr>
        <w:pStyle w:val="11"/>
        <w:spacing w:before="82"/>
      </w:pPr>
    </w:p>
    <w:p w14:paraId="466C462F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Ranked features based on importance </w:t>
      </w:r>
      <w:r>
        <w:rPr>
          <w:spacing w:val="-2"/>
          <w:sz w:val="24"/>
        </w:rPr>
        <w:t>scores.</w:t>
      </w:r>
    </w:p>
    <w:p w14:paraId="003DE5AD">
      <w:pPr>
        <w:pStyle w:val="11"/>
        <w:spacing w:before="83"/>
      </w:pPr>
    </w:p>
    <w:p w14:paraId="028900B5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Identified key influencing features such </w:t>
      </w:r>
      <w:r>
        <w:rPr>
          <w:spacing w:val="-5"/>
          <w:sz w:val="24"/>
        </w:rPr>
        <w:t>as:</w:t>
      </w:r>
    </w:p>
    <w:p w14:paraId="31B23976">
      <w:pPr>
        <w:pStyle w:val="13"/>
        <w:spacing w:after="0" w:line="240" w:lineRule="auto"/>
        <w:jc w:val="left"/>
        <w:rPr>
          <w:sz w:val="24"/>
        </w:rPr>
        <w:sectPr>
          <w:pgSz w:w="12240" w:h="15840"/>
          <w:pgMar w:top="1380" w:right="1080" w:bottom="280" w:left="1080" w:header="720" w:footer="720" w:gutter="0"/>
          <w:cols w:space="720" w:num="1"/>
        </w:sectPr>
      </w:pPr>
    </w:p>
    <w:p w14:paraId="198F569D">
      <w:pPr>
        <w:pStyle w:val="13"/>
        <w:numPr>
          <w:ilvl w:val="2"/>
          <w:numId w:val="9"/>
        </w:numPr>
        <w:tabs>
          <w:tab w:val="left" w:pos="1799"/>
        </w:tabs>
        <w:spacing w:before="80" w:after="0" w:line="240" w:lineRule="auto"/>
        <w:ind w:left="1799" w:right="0" w:hanging="360"/>
        <w:jc w:val="left"/>
        <w:rPr>
          <w:sz w:val="24"/>
        </w:rPr>
      </w:pPr>
      <w:r>
        <w:rPr>
          <w:spacing w:val="-2"/>
          <w:sz w:val="24"/>
        </w:rPr>
        <w:t>Insolation</w:t>
      </w:r>
    </w:p>
    <w:p w14:paraId="7BA3AF39">
      <w:pPr>
        <w:pStyle w:val="11"/>
        <w:spacing w:before="82"/>
      </w:pPr>
    </w:p>
    <w:p w14:paraId="118E9DDF">
      <w:pPr>
        <w:pStyle w:val="13"/>
        <w:numPr>
          <w:ilvl w:val="2"/>
          <w:numId w:val="9"/>
        </w:numPr>
        <w:tabs>
          <w:tab w:val="left" w:pos="1799"/>
        </w:tabs>
        <w:spacing w:before="0" w:after="0" w:line="240" w:lineRule="auto"/>
        <w:ind w:left="1799" w:right="0" w:hanging="360"/>
        <w:jc w:val="left"/>
        <w:rPr>
          <w:sz w:val="24"/>
        </w:rPr>
      </w:pPr>
      <w:r>
        <w:rPr>
          <w:sz w:val="24"/>
        </w:rPr>
        <w:t xml:space="preserve">Equilibrium </w:t>
      </w:r>
      <w:r>
        <w:rPr>
          <w:spacing w:val="-2"/>
          <w:sz w:val="24"/>
        </w:rPr>
        <w:t>temperature</w:t>
      </w:r>
    </w:p>
    <w:p w14:paraId="1FB249B1">
      <w:pPr>
        <w:pStyle w:val="11"/>
        <w:spacing w:before="83"/>
      </w:pPr>
    </w:p>
    <w:p w14:paraId="2758241C">
      <w:pPr>
        <w:pStyle w:val="13"/>
        <w:numPr>
          <w:ilvl w:val="2"/>
          <w:numId w:val="9"/>
        </w:numPr>
        <w:tabs>
          <w:tab w:val="left" w:pos="1799"/>
        </w:tabs>
        <w:spacing w:before="0" w:after="0" w:line="240" w:lineRule="auto"/>
        <w:ind w:left="1799" w:right="0" w:hanging="360"/>
        <w:jc w:val="left"/>
        <w:rPr>
          <w:sz w:val="24"/>
        </w:rPr>
      </w:pPr>
      <w:r>
        <w:rPr>
          <w:sz w:val="24"/>
        </w:rPr>
        <w:t xml:space="preserve">Habitability Score Index </w:t>
      </w:r>
      <w:r>
        <w:rPr>
          <w:spacing w:val="-2"/>
          <w:sz w:val="24"/>
        </w:rPr>
        <w:t>(HSI)</w:t>
      </w:r>
    </w:p>
    <w:p w14:paraId="6EFAAD99">
      <w:pPr>
        <w:pStyle w:val="11"/>
        <w:spacing w:before="83"/>
      </w:pPr>
    </w:p>
    <w:p w14:paraId="79A18233">
      <w:pPr>
        <w:pStyle w:val="13"/>
        <w:numPr>
          <w:ilvl w:val="2"/>
          <w:numId w:val="9"/>
        </w:numPr>
        <w:tabs>
          <w:tab w:val="left" w:pos="1799"/>
        </w:tabs>
        <w:spacing w:before="0" w:after="0" w:line="240" w:lineRule="auto"/>
        <w:ind w:left="1799" w:right="0" w:hanging="360"/>
        <w:jc w:val="left"/>
        <w:rPr>
          <w:sz w:val="24"/>
        </w:rPr>
      </w:pPr>
      <w:r>
        <w:rPr>
          <w:sz w:val="24"/>
        </w:rPr>
        <w:t xml:space="preserve">Planet radius and </w:t>
      </w:r>
      <w:r>
        <w:rPr>
          <w:spacing w:val="-2"/>
          <w:sz w:val="24"/>
        </w:rPr>
        <w:t>density</w:t>
      </w:r>
    </w:p>
    <w:p w14:paraId="6372FBA6">
      <w:pPr>
        <w:pStyle w:val="11"/>
        <w:spacing w:before="83"/>
      </w:pPr>
    </w:p>
    <w:p w14:paraId="6FF31525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>Visualized</w:t>
      </w:r>
      <w:r>
        <w:rPr>
          <w:spacing w:val="-1"/>
          <w:sz w:val="24"/>
        </w:rPr>
        <w:t xml:space="preserve"> </w:t>
      </w:r>
      <w:r>
        <w:rPr>
          <w:sz w:val="24"/>
        </w:rPr>
        <w:t>feature</w:t>
      </w:r>
      <w:r>
        <w:rPr>
          <w:spacing w:val="-1"/>
          <w:sz w:val="24"/>
        </w:rPr>
        <w:t xml:space="preserve"> </w:t>
      </w:r>
      <w:r>
        <w:rPr>
          <w:sz w:val="24"/>
        </w:rPr>
        <w:t>importance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bar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plots.</w:t>
      </w:r>
    </w:p>
    <w:p w14:paraId="57407D12">
      <w:pPr>
        <w:pStyle w:val="11"/>
        <w:spacing w:before="82"/>
      </w:pPr>
    </w:p>
    <w:p w14:paraId="66B409F3">
      <w:pPr>
        <w:pStyle w:val="13"/>
        <w:numPr>
          <w:ilvl w:val="1"/>
          <w:numId w:val="9"/>
        </w:numPr>
        <w:tabs>
          <w:tab w:val="left" w:pos="1079"/>
        </w:tabs>
        <w:spacing w:before="1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Used Partial Dependence Plots for selected </w:t>
      </w:r>
      <w:r>
        <w:rPr>
          <w:spacing w:val="-2"/>
          <w:sz w:val="24"/>
        </w:rPr>
        <w:t>features.</w:t>
      </w:r>
    </w:p>
    <w:p w14:paraId="6B536018">
      <w:pPr>
        <w:pStyle w:val="11"/>
      </w:pPr>
    </w:p>
    <w:p w14:paraId="3EF76DDE">
      <w:pPr>
        <w:pStyle w:val="11"/>
      </w:pPr>
    </w:p>
    <w:p w14:paraId="391FDC42">
      <w:pPr>
        <w:pStyle w:val="11"/>
      </w:pPr>
    </w:p>
    <w:p w14:paraId="0D451D0D">
      <w:pPr>
        <w:pStyle w:val="11"/>
      </w:pPr>
    </w:p>
    <w:p w14:paraId="74792B96">
      <w:pPr>
        <w:pStyle w:val="11"/>
      </w:pPr>
    </w:p>
    <w:p w14:paraId="210DAF72">
      <w:pPr>
        <w:pStyle w:val="11"/>
      </w:pPr>
    </w:p>
    <w:p w14:paraId="5CBF45D0">
      <w:pPr>
        <w:pStyle w:val="11"/>
        <w:spacing w:before="21"/>
      </w:pPr>
    </w:p>
    <w:p w14:paraId="41416258">
      <w:pPr>
        <w:pStyle w:val="13"/>
        <w:numPr>
          <w:ilvl w:val="0"/>
          <w:numId w:val="9"/>
        </w:numPr>
        <w:tabs>
          <w:tab w:val="left" w:pos="1146"/>
        </w:tabs>
        <w:spacing w:before="0" w:after="0" w:line="240" w:lineRule="auto"/>
        <w:ind w:left="1146" w:right="0" w:hanging="427"/>
        <w:jc w:val="left"/>
        <w:rPr>
          <w:sz w:val="24"/>
        </w:rPr>
      </w:pPr>
      <w:r>
        <w:rPr>
          <w:sz w:val="24"/>
        </w:rPr>
        <w:t xml:space="preserve">Use the trained model to rank exoplanets by habitability </w:t>
      </w:r>
      <w:r>
        <w:rPr>
          <w:spacing w:val="-2"/>
          <w:sz w:val="24"/>
        </w:rPr>
        <w:t>likelihood.</w:t>
      </w:r>
    </w:p>
    <w:p w14:paraId="64398F25">
      <w:pPr>
        <w:pStyle w:val="11"/>
      </w:pPr>
    </w:p>
    <w:p w14:paraId="0422C2F5">
      <w:pPr>
        <w:pStyle w:val="11"/>
      </w:pPr>
    </w:p>
    <w:p w14:paraId="71C0B638">
      <w:pPr>
        <w:pStyle w:val="11"/>
        <w:spacing w:before="11"/>
      </w:pPr>
    </w:p>
    <w:p w14:paraId="05592AE9">
      <w:pPr>
        <w:pStyle w:val="8"/>
      </w:pPr>
      <w:r>
        <w:t>Work</w:t>
      </w:r>
      <w:r>
        <w:rPr>
          <w:spacing w:val="-5"/>
        </w:rPr>
        <w:t xml:space="preserve"> </w:t>
      </w:r>
      <w:r>
        <w:rPr>
          <w:spacing w:val="-2"/>
        </w:rPr>
        <w:t>Done:</w:t>
      </w:r>
    </w:p>
    <w:p w14:paraId="7F4CCDE8">
      <w:pPr>
        <w:pStyle w:val="11"/>
        <w:spacing w:before="5"/>
        <w:rPr>
          <w:rFonts w:ascii="Arial"/>
          <w:b/>
        </w:rPr>
      </w:pPr>
    </w:p>
    <w:p w14:paraId="3C7BC1EE">
      <w:pPr>
        <w:pStyle w:val="13"/>
        <w:numPr>
          <w:ilvl w:val="1"/>
          <w:numId w:val="9"/>
        </w:numPr>
        <w:tabs>
          <w:tab w:val="left" w:pos="1079"/>
        </w:tabs>
        <w:spacing w:before="1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Used predicted probabilities from the trained </w:t>
      </w:r>
      <w:r>
        <w:rPr>
          <w:spacing w:val="-2"/>
          <w:sz w:val="24"/>
        </w:rPr>
        <w:t>model.</w:t>
      </w:r>
    </w:p>
    <w:p w14:paraId="31F63615">
      <w:pPr>
        <w:pStyle w:val="11"/>
        <w:spacing w:before="82"/>
      </w:pPr>
    </w:p>
    <w:p w14:paraId="796CA473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>Ranked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exoplanets based on habitability </w:t>
      </w:r>
      <w:r>
        <w:rPr>
          <w:spacing w:val="-2"/>
          <w:sz w:val="24"/>
        </w:rPr>
        <w:t>probability.</w:t>
      </w:r>
    </w:p>
    <w:p w14:paraId="6E0EF69A">
      <w:pPr>
        <w:pStyle w:val="11"/>
        <w:spacing w:before="83"/>
      </w:pPr>
    </w:p>
    <w:p w14:paraId="0DDD96A9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Identified top candidate habitable </w:t>
      </w:r>
      <w:r>
        <w:rPr>
          <w:spacing w:val="-2"/>
          <w:sz w:val="24"/>
        </w:rPr>
        <w:t>exoplanets.</w:t>
      </w:r>
    </w:p>
    <w:p w14:paraId="57615430">
      <w:pPr>
        <w:pStyle w:val="11"/>
        <w:spacing w:before="83"/>
      </w:pPr>
    </w:p>
    <w:p w14:paraId="7F2F07CE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>Validated</w:t>
      </w:r>
      <w:r>
        <w:rPr>
          <w:spacing w:val="-7"/>
          <w:sz w:val="24"/>
        </w:rPr>
        <w:t xml:space="preserve"> </w:t>
      </w:r>
      <w:r>
        <w:rPr>
          <w:sz w:val="24"/>
        </w:rPr>
        <w:t>rankings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domain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expectations.</w:t>
      </w:r>
    </w:p>
    <w:p w14:paraId="5E6E9C0E">
      <w:pPr>
        <w:pStyle w:val="11"/>
      </w:pPr>
    </w:p>
    <w:p w14:paraId="054C36C0">
      <w:pPr>
        <w:pStyle w:val="11"/>
        <w:spacing w:before="260"/>
      </w:pPr>
    </w:p>
    <w:p w14:paraId="59348346">
      <w:pPr>
        <w:pStyle w:val="4"/>
      </w:pPr>
      <w:r>
        <w:t>WEEK</w:t>
      </w:r>
      <w:r>
        <w:rPr>
          <w:spacing w:val="-1"/>
        </w:rPr>
        <w:t xml:space="preserve"> </w:t>
      </w:r>
      <w:r>
        <w:t>4</w:t>
      </w:r>
      <w:r>
        <w:rPr>
          <w:spacing w:val="-1"/>
        </w:rPr>
        <w:t xml:space="preserve"> </w:t>
      </w:r>
      <w:r>
        <w:rPr>
          <w:spacing w:val="-2"/>
        </w:rPr>
        <w:t>CHECKPOINT</w:t>
      </w:r>
    </w:p>
    <w:p w14:paraId="0657B258">
      <w:pPr>
        <w:pStyle w:val="13"/>
        <w:numPr>
          <w:ilvl w:val="1"/>
          <w:numId w:val="9"/>
        </w:numPr>
        <w:tabs>
          <w:tab w:val="left" w:pos="1079"/>
        </w:tabs>
        <w:spacing w:before="296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Prepared dataset for modeling and </w:t>
      </w:r>
      <w:r>
        <w:rPr>
          <w:spacing w:val="-2"/>
          <w:sz w:val="24"/>
        </w:rPr>
        <w:t>evaluation.</w:t>
      </w:r>
    </w:p>
    <w:p w14:paraId="16D926C2">
      <w:pPr>
        <w:pStyle w:val="11"/>
        <w:spacing w:before="82"/>
      </w:pPr>
    </w:p>
    <w:p w14:paraId="25D06DCF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Built baseline and imbalance-aware </w:t>
      </w:r>
      <w:r>
        <w:rPr>
          <w:spacing w:val="-2"/>
          <w:sz w:val="24"/>
        </w:rPr>
        <w:t>models.</w:t>
      </w:r>
    </w:p>
    <w:p w14:paraId="6B61EA17">
      <w:pPr>
        <w:pStyle w:val="11"/>
        <w:spacing w:before="83"/>
      </w:pPr>
    </w:p>
    <w:p w14:paraId="4B9F0A23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Applied SMOTE correctly within the training </w:t>
      </w:r>
      <w:r>
        <w:rPr>
          <w:spacing w:val="-2"/>
          <w:sz w:val="24"/>
        </w:rPr>
        <w:t>pipeline.</w:t>
      </w:r>
    </w:p>
    <w:p w14:paraId="495E6D65">
      <w:pPr>
        <w:pStyle w:val="13"/>
        <w:spacing w:after="0" w:line="240" w:lineRule="auto"/>
        <w:jc w:val="left"/>
        <w:rPr>
          <w:sz w:val="24"/>
        </w:rPr>
        <w:sectPr>
          <w:pgSz w:w="12240" w:h="15840"/>
          <w:pgMar w:top="1360" w:right="1080" w:bottom="280" w:left="1080" w:header="720" w:footer="720" w:gutter="0"/>
          <w:cols w:space="720" w:num="1"/>
        </w:sectPr>
      </w:pPr>
    </w:p>
    <w:p w14:paraId="3B636D6B">
      <w:pPr>
        <w:pStyle w:val="13"/>
        <w:numPr>
          <w:ilvl w:val="1"/>
          <w:numId w:val="9"/>
        </w:numPr>
        <w:tabs>
          <w:tab w:val="left" w:pos="1079"/>
        </w:tabs>
        <w:spacing w:before="8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Evaluated models using appropriate metrics for imbalanced </w:t>
      </w:r>
      <w:r>
        <w:rPr>
          <w:spacing w:val="-2"/>
          <w:sz w:val="24"/>
        </w:rPr>
        <w:t>data.</w:t>
      </w:r>
    </w:p>
    <w:p w14:paraId="68918150">
      <w:pPr>
        <w:pStyle w:val="11"/>
        <w:spacing w:before="82"/>
      </w:pPr>
    </w:p>
    <w:p w14:paraId="4AFC42F9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Interpreted model behavior using feature </w:t>
      </w:r>
      <w:r>
        <w:rPr>
          <w:spacing w:val="-2"/>
          <w:sz w:val="24"/>
        </w:rPr>
        <w:t>importance.</w:t>
      </w:r>
    </w:p>
    <w:p w14:paraId="36B2DC9F">
      <w:pPr>
        <w:pStyle w:val="11"/>
        <w:spacing w:before="83"/>
      </w:pPr>
    </w:p>
    <w:p w14:paraId="6579BCA0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Ranked exoplanets based on predicted habitability </w:t>
      </w:r>
      <w:r>
        <w:rPr>
          <w:spacing w:val="-2"/>
          <w:sz w:val="24"/>
        </w:rPr>
        <w:t>score</w:t>
      </w:r>
    </w:p>
    <w:p w14:paraId="49B2F6E3">
      <w:pPr>
        <w:pStyle w:val="11"/>
      </w:pPr>
    </w:p>
    <w:p w14:paraId="7949F22D">
      <w:pPr>
        <w:pStyle w:val="11"/>
        <w:spacing w:before="260"/>
      </w:pPr>
    </w:p>
    <w:p w14:paraId="1AE98D0B">
      <w:pPr>
        <w:pStyle w:val="2"/>
        <w:spacing w:before="1"/>
      </w:pPr>
      <w:r>
        <w:t>MODULE</w:t>
      </w:r>
      <w:r>
        <w:rPr>
          <w:spacing w:val="-1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FLASK</w:t>
      </w:r>
      <w:r>
        <w:rPr>
          <w:spacing w:val="-1"/>
        </w:rPr>
        <w:t xml:space="preserve"> </w:t>
      </w:r>
      <w:r>
        <w:t>BACKEND</w:t>
      </w:r>
      <w:r>
        <w:rPr>
          <w:spacing w:val="-1"/>
        </w:rPr>
        <w:t xml:space="preserve"> </w:t>
      </w:r>
      <w:r>
        <w:rPr>
          <w:spacing w:val="-5"/>
        </w:rPr>
        <w:t>API</w:t>
      </w:r>
    </w:p>
    <w:p w14:paraId="69092683">
      <w:pPr>
        <w:pStyle w:val="11"/>
        <w:spacing w:before="379"/>
        <w:rPr>
          <w:rFonts w:ascii="Arial"/>
          <w:b/>
          <w:sz w:val="40"/>
        </w:rPr>
      </w:pPr>
    </w:p>
    <w:p w14:paraId="366E143F">
      <w:pPr>
        <w:pStyle w:val="4"/>
        <w:spacing w:before="1"/>
      </w:pPr>
      <w:r>
        <w:t>WEEK</w:t>
      </w:r>
      <w:r>
        <w:rPr>
          <w:spacing w:val="-6"/>
        </w:rPr>
        <w:t xml:space="preserve"> </w:t>
      </w:r>
      <w:r>
        <w:t>5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DAY</w:t>
      </w:r>
      <w:r>
        <w:rPr>
          <w:spacing w:val="-6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rPr>
          <w:spacing w:val="-2"/>
        </w:rPr>
        <w:t>29/12/25</w:t>
      </w:r>
    </w:p>
    <w:p w14:paraId="1238FB47">
      <w:pPr>
        <w:pStyle w:val="8"/>
        <w:spacing w:before="295"/>
      </w:pPr>
      <w:r>
        <w:t>Work</w:t>
      </w:r>
      <w:r>
        <w:rPr>
          <w:spacing w:val="-5"/>
        </w:rPr>
        <w:t xml:space="preserve"> </w:t>
      </w:r>
      <w:r>
        <w:rPr>
          <w:spacing w:val="-2"/>
        </w:rPr>
        <w:t>Done:</w:t>
      </w:r>
    </w:p>
    <w:p w14:paraId="525330D1">
      <w:pPr>
        <w:pStyle w:val="11"/>
        <w:spacing w:before="5"/>
        <w:rPr>
          <w:rFonts w:ascii="Arial"/>
          <w:b/>
        </w:rPr>
      </w:pPr>
    </w:p>
    <w:p w14:paraId="6ABC0AC5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Analysed confusion matrix in detail to </w:t>
      </w:r>
      <w:r>
        <w:rPr>
          <w:spacing w:val="-2"/>
          <w:sz w:val="24"/>
        </w:rPr>
        <w:t>understand:</w:t>
      </w:r>
    </w:p>
    <w:p w14:paraId="186665C5">
      <w:pPr>
        <w:pStyle w:val="11"/>
        <w:spacing w:before="83"/>
      </w:pPr>
    </w:p>
    <w:p w14:paraId="049984C8">
      <w:pPr>
        <w:pStyle w:val="13"/>
        <w:numPr>
          <w:ilvl w:val="2"/>
          <w:numId w:val="9"/>
        </w:numPr>
        <w:tabs>
          <w:tab w:val="left" w:pos="1799"/>
        </w:tabs>
        <w:spacing w:before="0" w:after="0" w:line="240" w:lineRule="auto"/>
        <w:ind w:left="1799" w:right="0" w:hanging="360"/>
        <w:jc w:val="left"/>
        <w:rPr>
          <w:sz w:val="24"/>
        </w:rPr>
      </w:pPr>
      <w:r>
        <w:rPr>
          <w:sz w:val="24"/>
        </w:rPr>
        <w:t>True</w:t>
      </w:r>
      <w:r>
        <w:rPr>
          <w:spacing w:val="-2"/>
          <w:sz w:val="24"/>
        </w:rPr>
        <w:t xml:space="preserve"> </w:t>
      </w:r>
      <w:r>
        <w:rPr>
          <w:sz w:val="24"/>
        </w:rPr>
        <w:t>Positives</w:t>
      </w:r>
      <w:r>
        <w:rPr>
          <w:spacing w:val="-2"/>
          <w:sz w:val="24"/>
        </w:rPr>
        <w:t xml:space="preserve"> </w:t>
      </w:r>
      <w:r>
        <w:rPr>
          <w:sz w:val="24"/>
        </w:rPr>
        <w:t>(correctly</w:t>
      </w:r>
      <w:r>
        <w:rPr>
          <w:spacing w:val="-2"/>
          <w:sz w:val="24"/>
        </w:rPr>
        <w:t xml:space="preserve"> </w:t>
      </w:r>
      <w:r>
        <w:rPr>
          <w:sz w:val="24"/>
        </w:rPr>
        <w:t>predicted</w:t>
      </w:r>
      <w:r>
        <w:rPr>
          <w:spacing w:val="-2"/>
          <w:sz w:val="24"/>
        </w:rPr>
        <w:t xml:space="preserve"> </w:t>
      </w:r>
      <w:r>
        <w:rPr>
          <w:sz w:val="24"/>
        </w:rPr>
        <w:t>habitable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planets)</w:t>
      </w:r>
    </w:p>
    <w:p w14:paraId="1A86C10D">
      <w:pPr>
        <w:pStyle w:val="11"/>
        <w:spacing w:before="83"/>
      </w:pPr>
    </w:p>
    <w:p w14:paraId="5D719A1C">
      <w:pPr>
        <w:pStyle w:val="13"/>
        <w:numPr>
          <w:ilvl w:val="2"/>
          <w:numId w:val="9"/>
        </w:numPr>
        <w:tabs>
          <w:tab w:val="left" w:pos="1799"/>
        </w:tabs>
        <w:spacing w:before="0" w:after="0" w:line="240" w:lineRule="auto"/>
        <w:ind w:left="1799" w:right="0" w:hanging="360"/>
        <w:jc w:val="left"/>
        <w:rPr>
          <w:sz w:val="24"/>
        </w:rPr>
      </w:pPr>
      <w:r>
        <w:rPr>
          <w:sz w:val="24"/>
        </w:rPr>
        <w:t xml:space="preserve">False Negatives (missed habitable </w:t>
      </w:r>
      <w:r>
        <w:rPr>
          <w:spacing w:val="-2"/>
          <w:sz w:val="24"/>
        </w:rPr>
        <w:t>planets)</w:t>
      </w:r>
    </w:p>
    <w:p w14:paraId="61C10F56">
      <w:pPr>
        <w:pStyle w:val="11"/>
        <w:spacing w:before="82"/>
      </w:pPr>
    </w:p>
    <w:p w14:paraId="03E42BC5">
      <w:pPr>
        <w:pStyle w:val="13"/>
        <w:numPr>
          <w:ilvl w:val="1"/>
          <w:numId w:val="9"/>
        </w:numPr>
        <w:tabs>
          <w:tab w:val="left" w:pos="1079"/>
        </w:tabs>
        <w:spacing w:before="1" w:after="0" w:line="276" w:lineRule="auto"/>
        <w:ind w:left="1079" w:right="1301" w:hanging="360"/>
        <w:jc w:val="left"/>
        <w:rPr>
          <w:sz w:val="24"/>
        </w:rPr>
      </w:pPr>
      <w:r>
        <w:rPr>
          <w:sz w:val="24"/>
        </w:rPr>
        <w:t>Focused</w:t>
      </w:r>
      <w:r>
        <w:rPr>
          <w:spacing w:val="-5"/>
          <w:sz w:val="24"/>
        </w:rPr>
        <w:t xml:space="preserve"> </w:t>
      </w:r>
      <w:r>
        <w:rPr>
          <w:sz w:val="24"/>
        </w:rPr>
        <w:t>specifically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minority</w:t>
      </w:r>
      <w:r>
        <w:rPr>
          <w:spacing w:val="-5"/>
          <w:sz w:val="24"/>
        </w:rPr>
        <w:t xml:space="preserve"> </w:t>
      </w:r>
      <w:r>
        <w:rPr>
          <w:sz w:val="24"/>
        </w:rPr>
        <w:t>class</w:t>
      </w:r>
      <w:r>
        <w:rPr>
          <w:spacing w:val="-5"/>
          <w:sz w:val="24"/>
        </w:rPr>
        <w:t xml:space="preserve"> </w:t>
      </w:r>
      <w:r>
        <w:rPr>
          <w:sz w:val="24"/>
        </w:rPr>
        <w:t>errors,</w:t>
      </w:r>
      <w:r>
        <w:rPr>
          <w:spacing w:val="-5"/>
          <w:sz w:val="24"/>
        </w:rPr>
        <w:t xml:space="preserve"> </w:t>
      </w:r>
      <w:r>
        <w:rPr>
          <w:sz w:val="24"/>
        </w:rPr>
        <w:t>since</w:t>
      </w:r>
      <w:r>
        <w:rPr>
          <w:spacing w:val="-5"/>
          <w:sz w:val="24"/>
        </w:rPr>
        <w:t xml:space="preserve"> </w:t>
      </w:r>
      <w:r>
        <w:rPr>
          <w:sz w:val="24"/>
        </w:rPr>
        <w:t>habitability</w:t>
      </w:r>
      <w:r>
        <w:rPr>
          <w:spacing w:val="-5"/>
          <w:sz w:val="24"/>
        </w:rPr>
        <w:t xml:space="preserve"> </w:t>
      </w:r>
      <w:r>
        <w:rPr>
          <w:sz w:val="24"/>
        </w:rPr>
        <w:t>prediction prioritizes recall.</w:t>
      </w:r>
    </w:p>
    <w:p w14:paraId="4121889C">
      <w:pPr>
        <w:pStyle w:val="11"/>
        <w:spacing w:before="41"/>
      </w:pPr>
    </w:p>
    <w:p w14:paraId="4655B731">
      <w:pPr>
        <w:pStyle w:val="13"/>
        <w:numPr>
          <w:ilvl w:val="1"/>
          <w:numId w:val="9"/>
        </w:numPr>
        <w:tabs>
          <w:tab w:val="left" w:pos="1079"/>
        </w:tabs>
        <w:spacing w:before="0" w:after="0" w:line="276" w:lineRule="auto"/>
        <w:ind w:left="1079" w:right="447" w:hanging="360"/>
        <w:jc w:val="left"/>
        <w:rPr>
          <w:sz w:val="24"/>
        </w:rPr>
      </w:pPr>
      <w:r>
        <w:rPr>
          <w:sz w:val="24"/>
        </w:rPr>
        <w:t>Compared</w:t>
      </w:r>
      <w:r>
        <w:rPr>
          <w:spacing w:val="-4"/>
          <w:sz w:val="24"/>
        </w:rPr>
        <w:t xml:space="preserve"> </w:t>
      </w:r>
      <w:r>
        <w:rPr>
          <w:sz w:val="24"/>
        </w:rPr>
        <w:t>predictions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baseline</w:t>
      </w:r>
      <w:r>
        <w:rPr>
          <w:spacing w:val="-4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vs</w:t>
      </w:r>
      <w:r>
        <w:rPr>
          <w:spacing w:val="-4"/>
          <w:sz w:val="24"/>
        </w:rPr>
        <w:t xml:space="preserve"> </w:t>
      </w:r>
      <w:r>
        <w:rPr>
          <w:sz w:val="24"/>
        </w:rPr>
        <w:t>SMOTE-based</w:t>
      </w:r>
      <w:r>
        <w:rPr>
          <w:spacing w:val="-4"/>
          <w:sz w:val="24"/>
        </w:rPr>
        <w:t xml:space="preserve"> </w:t>
      </w:r>
      <w:r>
        <w:rPr>
          <w:sz w:val="24"/>
        </w:rPr>
        <w:t>pipeline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same test samples.</w:t>
      </w:r>
    </w:p>
    <w:p w14:paraId="5B50EF57">
      <w:pPr>
        <w:pStyle w:val="11"/>
        <w:spacing w:before="41"/>
      </w:pPr>
    </w:p>
    <w:p w14:paraId="36890BBF">
      <w:pPr>
        <w:pStyle w:val="13"/>
        <w:numPr>
          <w:ilvl w:val="1"/>
          <w:numId w:val="9"/>
        </w:numPr>
        <w:tabs>
          <w:tab w:val="left" w:pos="1079"/>
        </w:tabs>
        <w:spacing w:before="0" w:after="0" w:line="276" w:lineRule="auto"/>
        <w:ind w:left="1079" w:right="1300" w:hanging="360"/>
        <w:jc w:val="left"/>
        <w:rPr>
          <w:sz w:val="24"/>
        </w:rPr>
      </w:pPr>
      <w:r>
        <w:rPr>
          <w:sz w:val="24"/>
        </w:rPr>
        <w:t>Investigated</w:t>
      </w:r>
      <w:r>
        <w:rPr>
          <w:spacing w:val="-5"/>
          <w:sz w:val="24"/>
        </w:rPr>
        <w:t xml:space="preserve"> </w:t>
      </w:r>
      <w:r>
        <w:rPr>
          <w:sz w:val="24"/>
        </w:rPr>
        <w:t>cases</w:t>
      </w:r>
      <w:r>
        <w:rPr>
          <w:spacing w:val="-5"/>
          <w:sz w:val="24"/>
        </w:rPr>
        <w:t xml:space="preserve"> </w:t>
      </w:r>
      <w:r>
        <w:rPr>
          <w:sz w:val="24"/>
        </w:rPr>
        <w:t>where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model</w:t>
      </w:r>
      <w:r>
        <w:rPr>
          <w:spacing w:val="-5"/>
          <w:sz w:val="24"/>
        </w:rPr>
        <w:t xml:space="preserve"> </w:t>
      </w:r>
      <w:r>
        <w:rPr>
          <w:sz w:val="24"/>
        </w:rPr>
        <w:t>produced</w:t>
      </w:r>
      <w:r>
        <w:rPr>
          <w:spacing w:val="-5"/>
          <w:sz w:val="24"/>
        </w:rPr>
        <w:t xml:space="preserve"> </w:t>
      </w:r>
      <w:r>
        <w:rPr>
          <w:sz w:val="24"/>
        </w:rPr>
        <w:t>high</w:t>
      </w:r>
      <w:r>
        <w:rPr>
          <w:spacing w:val="-5"/>
          <w:sz w:val="24"/>
        </w:rPr>
        <w:t xml:space="preserve"> </w:t>
      </w:r>
      <w:r>
        <w:rPr>
          <w:sz w:val="24"/>
        </w:rPr>
        <w:t>probability</w:t>
      </w:r>
      <w:r>
        <w:rPr>
          <w:spacing w:val="-5"/>
          <w:sz w:val="24"/>
        </w:rPr>
        <w:t xml:space="preserve"> </w:t>
      </w:r>
      <w:r>
        <w:rPr>
          <w:sz w:val="24"/>
        </w:rPr>
        <w:t>scores</w:t>
      </w:r>
      <w:r>
        <w:rPr>
          <w:spacing w:val="-5"/>
          <w:sz w:val="24"/>
        </w:rPr>
        <w:t xml:space="preserve"> </w:t>
      </w:r>
      <w:r>
        <w:rPr>
          <w:sz w:val="24"/>
        </w:rPr>
        <w:t>for non-habitable planets.</w:t>
      </w:r>
    </w:p>
    <w:p w14:paraId="7039D213">
      <w:pPr>
        <w:pStyle w:val="11"/>
      </w:pPr>
    </w:p>
    <w:p w14:paraId="06209617">
      <w:pPr>
        <w:pStyle w:val="11"/>
        <w:spacing w:before="246"/>
      </w:pPr>
    </w:p>
    <w:p w14:paraId="71F0EAA6">
      <w:pPr>
        <w:spacing w:before="0"/>
        <w:ind w:left="359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Observations:</w:t>
      </w:r>
    </w:p>
    <w:p w14:paraId="4A12A48B">
      <w:pPr>
        <w:pStyle w:val="11"/>
        <w:spacing w:before="5"/>
        <w:rPr>
          <w:rFonts w:ascii="Arial"/>
          <w:b/>
        </w:rPr>
      </w:pPr>
    </w:p>
    <w:p w14:paraId="31193ECB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6"/>
        </w:rPr>
      </w:pPr>
      <w:r>
        <w:rPr>
          <w:sz w:val="26"/>
        </w:rPr>
        <w:t>SMOTE-based</w:t>
      </w:r>
      <w:r>
        <w:rPr>
          <w:spacing w:val="-1"/>
          <w:sz w:val="26"/>
        </w:rPr>
        <w:t xml:space="preserve"> </w:t>
      </w:r>
      <w:r>
        <w:rPr>
          <w:sz w:val="26"/>
        </w:rPr>
        <w:t>pipelines</w:t>
      </w:r>
      <w:r>
        <w:rPr>
          <w:spacing w:val="-1"/>
          <w:sz w:val="26"/>
        </w:rPr>
        <w:t xml:space="preserve"> </w:t>
      </w:r>
      <w:r>
        <w:rPr>
          <w:sz w:val="26"/>
        </w:rPr>
        <w:t>significantly</w:t>
      </w:r>
      <w:r>
        <w:rPr>
          <w:spacing w:val="-1"/>
          <w:sz w:val="26"/>
        </w:rPr>
        <w:t xml:space="preserve"> </w:t>
      </w:r>
      <w:r>
        <w:rPr>
          <w:sz w:val="26"/>
        </w:rPr>
        <w:t>reduced</w:t>
      </w:r>
      <w:r>
        <w:rPr>
          <w:spacing w:val="-1"/>
          <w:sz w:val="26"/>
        </w:rPr>
        <w:t xml:space="preserve"> </w:t>
      </w:r>
      <w:r>
        <w:rPr>
          <w:sz w:val="26"/>
        </w:rPr>
        <w:t>false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negatives.</w:t>
      </w:r>
    </w:p>
    <w:p w14:paraId="76AD54D8">
      <w:pPr>
        <w:pStyle w:val="11"/>
        <w:spacing w:before="90"/>
        <w:rPr>
          <w:sz w:val="26"/>
        </w:rPr>
      </w:pPr>
    </w:p>
    <w:p w14:paraId="2880417D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Model errors were mostly near decision boundary </w:t>
      </w:r>
      <w:r>
        <w:rPr>
          <w:spacing w:val="-2"/>
          <w:sz w:val="24"/>
        </w:rPr>
        <w:t>cases.</w:t>
      </w:r>
    </w:p>
    <w:p w14:paraId="2441F19F">
      <w:pPr>
        <w:pStyle w:val="11"/>
        <w:spacing w:before="83"/>
      </w:pPr>
    </w:p>
    <w:p w14:paraId="6F7A015C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Predictions aligned with physical expectations for most </w:t>
      </w:r>
      <w:r>
        <w:rPr>
          <w:spacing w:val="-2"/>
          <w:sz w:val="24"/>
        </w:rPr>
        <w:t>samples</w:t>
      </w:r>
    </w:p>
    <w:p w14:paraId="16D56BDD">
      <w:pPr>
        <w:pStyle w:val="13"/>
        <w:spacing w:after="0" w:line="240" w:lineRule="auto"/>
        <w:jc w:val="left"/>
        <w:rPr>
          <w:sz w:val="24"/>
        </w:rPr>
        <w:sectPr>
          <w:pgSz w:w="12240" w:h="15840"/>
          <w:pgMar w:top="1360" w:right="1080" w:bottom="280" w:left="1080" w:header="720" w:footer="720" w:gutter="0"/>
          <w:cols w:space="720" w:num="1"/>
        </w:sectPr>
      </w:pPr>
    </w:p>
    <w:p w14:paraId="13D76C23">
      <w:pPr>
        <w:pStyle w:val="2"/>
        <w:spacing w:before="60"/>
      </w:pPr>
      <w:r>
        <w:t>Week</w:t>
      </w:r>
      <w:r>
        <w:rPr>
          <w:spacing w:val="-5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Day</w:t>
      </w:r>
      <w:r>
        <w:rPr>
          <w:spacing w:val="-3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:</w:t>
      </w:r>
      <w:r>
        <w:rPr>
          <w:spacing w:val="-2"/>
        </w:rPr>
        <w:t xml:space="preserve"> 30/12/25</w:t>
      </w:r>
    </w:p>
    <w:p w14:paraId="10F06CB1">
      <w:pPr>
        <w:pStyle w:val="11"/>
        <w:spacing w:before="309"/>
        <w:ind w:left="359"/>
      </w:pPr>
      <w:r>
        <w:t xml:space="preserve">Ensure that final model results are stable, consistent, and </w:t>
      </w:r>
      <w:r>
        <w:rPr>
          <w:spacing w:val="-2"/>
        </w:rPr>
        <w:t>reliable.</w:t>
      </w:r>
    </w:p>
    <w:p w14:paraId="5CA36B11">
      <w:pPr>
        <w:pStyle w:val="11"/>
        <w:spacing w:before="5"/>
      </w:pPr>
    </w:p>
    <w:p w14:paraId="5D7BF64D">
      <w:pPr>
        <w:pStyle w:val="8"/>
      </w:pPr>
      <w:r>
        <w:t>Work</w:t>
      </w:r>
      <w:r>
        <w:rPr>
          <w:spacing w:val="-5"/>
        </w:rPr>
        <w:t xml:space="preserve"> </w:t>
      </w:r>
      <w:r>
        <w:rPr>
          <w:spacing w:val="-2"/>
        </w:rPr>
        <w:t>Done:</w:t>
      </w:r>
    </w:p>
    <w:p w14:paraId="5D2AA8AE">
      <w:pPr>
        <w:pStyle w:val="11"/>
        <w:spacing w:before="5"/>
        <w:rPr>
          <w:rFonts w:ascii="Arial"/>
          <w:b/>
        </w:rPr>
      </w:pPr>
    </w:p>
    <w:p w14:paraId="15344BA1">
      <w:pPr>
        <w:pStyle w:val="13"/>
        <w:numPr>
          <w:ilvl w:val="1"/>
          <w:numId w:val="9"/>
        </w:numPr>
        <w:tabs>
          <w:tab w:val="left" w:pos="1079"/>
        </w:tabs>
        <w:spacing w:before="1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>Re-ran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training and evaluation pipeline multiple times to check result </w:t>
      </w:r>
      <w:r>
        <w:rPr>
          <w:spacing w:val="-2"/>
          <w:sz w:val="24"/>
        </w:rPr>
        <w:t>consistency.</w:t>
      </w:r>
    </w:p>
    <w:p w14:paraId="6D5E7B0E">
      <w:pPr>
        <w:pStyle w:val="11"/>
        <w:spacing w:before="82"/>
      </w:pPr>
    </w:p>
    <w:p w14:paraId="5B1A1CF7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>Verified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feature</w:t>
      </w:r>
      <w:r>
        <w:rPr>
          <w:spacing w:val="-2"/>
          <w:sz w:val="24"/>
        </w:rPr>
        <w:t xml:space="preserve"> </w:t>
      </w:r>
      <w:r>
        <w:rPr>
          <w:sz w:val="24"/>
        </w:rPr>
        <w:t>importance</w:t>
      </w:r>
      <w:r>
        <w:rPr>
          <w:spacing w:val="-1"/>
          <w:sz w:val="24"/>
        </w:rPr>
        <w:t xml:space="preserve"> </w:t>
      </w:r>
      <w:r>
        <w:rPr>
          <w:sz w:val="24"/>
        </w:rPr>
        <w:t>rankings</w:t>
      </w:r>
      <w:r>
        <w:rPr>
          <w:spacing w:val="-2"/>
          <w:sz w:val="24"/>
        </w:rPr>
        <w:t xml:space="preserve"> </w:t>
      </w:r>
      <w:r>
        <w:rPr>
          <w:sz w:val="24"/>
        </w:rPr>
        <w:t>remain</w:t>
      </w:r>
      <w:r>
        <w:rPr>
          <w:spacing w:val="-2"/>
          <w:sz w:val="24"/>
        </w:rPr>
        <w:t xml:space="preserve"> </w:t>
      </w:r>
      <w:r>
        <w:rPr>
          <w:sz w:val="24"/>
        </w:rPr>
        <w:t>stable</w:t>
      </w:r>
      <w:r>
        <w:rPr>
          <w:spacing w:val="-2"/>
          <w:sz w:val="24"/>
        </w:rPr>
        <w:t xml:space="preserve"> </w:t>
      </w:r>
      <w:r>
        <w:rPr>
          <w:sz w:val="24"/>
        </w:rPr>
        <w:t>across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runs.</w:t>
      </w:r>
    </w:p>
    <w:p w14:paraId="2709C971">
      <w:pPr>
        <w:pStyle w:val="11"/>
        <w:spacing w:before="83"/>
      </w:pPr>
    </w:p>
    <w:p w14:paraId="5AEEAB72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>Compared</w:t>
      </w:r>
      <w:r>
        <w:rPr>
          <w:spacing w:val="-1"/>
          <w:sz w:val="24"/>
        </w:rPr>
        <w:t xml:space="preserve"> </w:t>
      </w:r>
      <w:r>
        <w:rPr>
          <w:sz w:val="24"/>
        </w:rPr>
        <w:t>ROC-AUC</w:t>
      </w:r>
      <w:r>
        <w:rPr>
          <w:spacing w:val="-1"/>
          <w:sz w:val="24"/>
        </w:rPr>
        <w:t xml:space="preserve"> </w:t>
      </w:r>
      <w:r>
        <w:rPr>
          <w:sz w:val="24"/>
        </w:rPr>
        <w:t>and recall</w:t>
      </w:r>
      <w:r>
        <w:rPr>
          <w:spacing w:val="-1"/>
          <w:sz w:val="24"/>
        </w:rPr>
        <w:t xml:space="preserve"> </w:t>
      </w:r>
      <w:r>
        <w:rPr>
          <w:sz w:val="24"/>
        </w:rPr>
        <w:t>values</w:t>
      </w:r>
      <w:r>
        <w:rPr>
          <w:spacing w:val="-1"/>
          <w:sz w:val="24"/>
        </w:rPr>
        <w:t xml:space="preserve"> </w:t>
      </w:r>
      <w:r>
        <w:rPr>
          <w:sz w:val="24"/>
        </w:rPr>
        <w:t>across different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random </w:t>
      </w:r>
      <w:r>
        <w:rPr>
          <w:spacing w:val="-2"/>
          <w:sz w:val="24"/>
        </w:rPr>
        <w:t>seeds.</w:t>
      </w:r>
    </w:p>
    <w:p w14:paraId="18129084">
      <w:pPr>
        <w:pStyle w:val="11"/>
        <w:spacing w:before="83"/>
      </w:pPr>
    </w:p>
    <w:p w14:paraId="23C8BE7F">
      <w:pPr>
        <w:pStyle w:val="13"/>
        <w:numPr>
          <w:ilvl w:val="1"/>
          <w:numId w:val="9"/>
        </w:numPr>
        <w:tabs>
          <w:tab w:val="left" w:pos="1079"/>
        </w:tabs>
        <w:spacing w:before="0" w:after="0" w:line="276" w:lineRule="auto"/>
        <w:ind w:left="1079" w:right="673" w:hanging="360"/>
        <w:jc w:val="left"/>
        <w:rPr>
          <w:sz w:val="24"/>
        </w:rPr>
      </w:pPr>
      <w:r>
        <w:rPr>
          <w:sz w:val="24"/>
        </w:rPr>
        <w:t>Checked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feature</w:t>
      </w:r>
      <w:r>
        <w:rPr>
          <w:spacing w:val="-4"/>
          <w:sz w:val="24"/>
        </w:rPr>
        <w:t xml:space="preserve"> </w:t>
      </w:r>
      <w:r>
        <w:rPr>
          <w:sz w:val="24"/>
        </w:rPr>
        <w:t>scaling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SMOTE</w:t>
      </w:r>
      <w:r>
        <w:rPr>
          <w:spacing w:val="-4"/>
          <w:sz w:val="24"/>
        </w:rPr>
        <w:t xml:space="preserve"> </w:t>
      </w:r>
      <w:r>
        <w:rPr>
          <w:sz w:val="24"/>
        </w:rPr>
        <w:t>steps</w:t>
      </w:r>
      <w:r>
        <w:rPr>
          <w:spacing w:val="-4"/>
          <w:sz w:val="24"/>
        </w:rPr>
        <w:t xml:space="preserve"> </w:t>
      </w:r>
      <w:r>
        <w:rPr>
          <w:sz w:val="24"/>
        </w:rPr>
        <w:t>behave</w:t>
      </w:r>
      <w:r>
        <w:rPr>
          <w:spacing w:val="-4"/>
          <w:sz w:val="24"/>
        </w:rPr>
        <w:t xml:space="preserve"> </w:t>
      </w:r>
      <w:r>
        <w:rPr>
          <w:sz w:val="24"/>
        </w:rPr>
        <w:t>consistently</w:t>
      </w:r>
      <w:r>
        <w:rPr>
          <w:spacing w:val="-4"/>
          <w:sz w:val="24"/>
        </w:rPr>
        <w:t xml:space="preserve"> </w:t>
      </w:r>
      <w:r>
        <w:rPr>
          <w:sz w:val="24"/>
        </w:rPr>
        <w:t>within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pipeline.</w:t>
      </w:r>
    </w:p>
    <w:p w14:paraId="1E701BFE">
      <w:pPr>
        <w:pStyle w:val="11"/>
        <w:spacing w:before="41"/>
      </w:pPr>
    </w:p>
    <w:p w14:paraId="79A826D7">
      <w:pPr>
        <w:pStyle w:val="13"/>
        <w:numPr>
          <w:ilvl w:val="1"/>
          <w:numId w:val="9"/>
        </w:numPr>
        <w:tabs>
          <w:tab w:val="left" w:pos="1079"/>
        </w:tabs>
        <w:spacing w:before="0" w:after="0" w:line="276" w:lineRule="auto"/>
        <w:ind w:left="1079" w:right="873" w:hanging="360"/>
        <w:jc w:val="left"/>
        <w:rPr>
          <w:sz w:val="24"/>
        </w:rPr>
      </w:pPr>
      <w:r>
        <w:rPr>
          <w:sz w:val="24"/>
        </w:rPr>
        <w:t>Reviewed</w:t>
      </w:r>
      <w:r>
        <w:rPr>
          <w:spacing w:val="-4"/>
          <w:sz w:val="24"/>
        </w:rPr>
        <w:t xml:space="preserve"> </w:t>
      </w:r>
      <w:r>
        <w:rPr>
          <w:sz w:val="24"/>
        </w:rPr>
        <w:t>final</w:t>
      </w:r>
      <w:r>
        <w:rPr>
          <w:spacing w:val="-4"/>
          <w:sz w:val="24"/>
        </w:rPr>
        <w:t xml:space="preserve"> </w:t>
      </w:r>
      <w:r>
        <w:rPr>
          <w:sz w:val="24"/>
        </w:rPr>
        <w:t>feature</w:t>
      </w:r>
      <w:r>
        <w:rPr>
          <w:spacing w:val="-4"/>
          <w:sz w:val="24"/>
        </w:rPr>
        <w:t xml:space="preserve"> </w:t>
      </w:r>
      <w:r>
        <w:rPr>
          <w:sz w:val="24"/>
        </w:rPr>
        <w:t>list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ensure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redundant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misleading</w:t>
      </w:r>
      <w:r>
        <w:rPr>
          <w:spacing w:val="-4"/>
          <w:sz w:val="24"/>
        </w:rPr>
        <w:t xml:space="preserve"> </w:t>
      </w:r>
      <w:r>
        <w:rPr>
          <w:sz w:val="24"/>
        </w:rPr>
        <w:t>features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are </w:t>
      </w:r>
      <w:r>
        <w:rPr>
          <w:spacing w:val="-2"/>
          <w:sz w:val="24"/>
        </w:rPr>
        <w:t>included.</w:t>
      </w:r>
    </w:p>
    <w:p w14:paraId="358CFDD3">
      <w:pPr>
        <w:pStyle w:val="11"/>
      </w:pPr>
    </w:p>
    <w:p w14:paraId="53796A5C">
      <w:pPr>
        <w:pStyle w:val="11"/>
        <w:spacing w:before="6"/>
      </w:pPr>
    </w:p>
    <w:p w14:paraId="3CE6231C">
      <w:pPr>
        <w:pStyle w:val="8"/>
      </w:pPr>
      <w:r>
        <w:rPr>
          <w:spacing w:val="-2"/>
        </w:rPr>
        <w:t>Observations:</w:t>
      </w:r>
    </w:p>
    <w:p w14:paraId="5F47583F">
      <w:pPr>
        <w:pStyle w:val="11"/>
        <w:spacing w:before="5"/>
        <w:rPr>
          <w:rFonts w:ascii="Arial"/>
          <w:b/>
        </w:rPr>
      </w:pPr>
    </w:p>
    <w:p w14:paraId="21230DD2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Model performance metrics remained stable across multiple </w:t>
      </w:r>
      <w:r>
        <w:rPr>
          <w:spacing w:val="-2"/>
          <w:sz w:val="24"/>
        </w:rPr>
        <w:t>runs.</w:t>
      </w:r>
    </w:p>
    <w:p w14:paraId="373BCA76">
      <w:pPr>
        <w:pStyle w:val="11"/>
        <w:spacing w:before="83"/>
      </w:pPr>
    </w:p>
    <w:p w14:paraId="4017D7FC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Feature importance rankings showed minimal </w:t>
      </w:r>
      <w:r>
        <w:rPr>
          <w:spacing w:val="-2"/>
          <w:sz w:val="24"/>
        </w:rPr>
        <w:t>variation.</w:t>
      </w:r>
    </w:p>
    <w:p w14:paraId="375429BA">
      <w:pPr>
        <w:pStyle w:val="11"/>
        <w:spacing w:before="83"/>
      </w:pPr>
    </w:p>
    <w:p w14:paraId="110BBA6C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Pipeline structure ensured reproducibility of </w:t>
      </w:r>
      <w:r>
        <w:rPr>
          <w:spacing w:val="-2"/>
          <w:sz w:val="24"/>
        </w:rPr>
        <w:t>results.</w:t>
      </w:r>
    </w:p>
    <w:p w14:paraId="4355A9F2">
      <w:pPr>
        <w:pStyle w:val="11"/>
        <w:spacing w:before="5"/>
      </w:pPr>
    </w:p>
    <w:p w14:paraId="1210324F">
      <w:pPr>
        <w:pStyle w:val="4"/>
      </w:pPr>
      <w:r>
        <w:t>WEEK</w:t>
      </w:r>
      <w:r>
        <w:rPr>
          <w:spacing w:val="-1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Day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rPr>
          <w:spacing w:val="-2"/>
        </w:rPr>
        <w:t>31/12/25</w:t>
      </w:r>
    </w:p>
    <w:p w14:paraId="7094BFA9">
      <w:pPr>
        <w:pStyle w:val="11"/>
        <w:spacing w:before="7"/>
        <w:rPr>
          <w:rFonts w:ascii="Arial"/>
          <w:b/>
          <w:sz w:val="32"/>
        </w:rPr>
      </w:pPr>
    </w:p>
    <w:p w14:paraId="64D00E73">
      <w:pPr>
        <w:spacing w:before="0"/>
        <w:ind w:left="359" w:right="0" w:firstLine="0"/>
        <w:jc w:val="left"/>
        <w:rPr>
          <w:sz w:val="28"/>
        </w:rPr>
      </w:pPr>
      <w:r>
        <w:rPr>
          <w:color w:val="424242"/>
          <w:sz w:val="28"/>
        </w:rPr>
        <w:t>No</w:t>
      </w:r>
      <w:r>
        <w:rPr>
          <w:color w:val="424242"/>
          <w:spacing w:val="-8"/>
          <w:sz w:val="28"/>
        </w:rPr>
        <w:t xml:space="preserve"> </w:t>
      </w:r>
      <w:r>
        <w:rPr>
          <w:color w:val="424242"/>
          <w:sz w:val="28"/>
        </w:rPr>
        <w:t>class</w:t>
      </w:r>
      <w:r>
        <w:rPr>
          <w:color w:val="424242"/>
          <w:spacing w:val="-7"/>
          <w:sz w:val="28"/>
        </w:rPr>
        <w:t xml:space="preserve"> </w:t>
      </w:r>
      <w:r>
        <w:rPr>
          <w:color w:val="424242"/>
          <w:sz w:val="28"/>
        </w:rPr>
        <w:t>(New</w:t>
      </w:r>
      <w:r>
        <w:rPr>
          <w:color w:val="424242"/>
          <w:spacing w:val="-8"/>
          <w:sz w:val="28"/>
        </w:rPr>
        <w:t xml:space="preserve"> </w:t>
      </w:r>
      <w:r>
        <w:rPr>
          <w:color w:val="424242"/>
          <w:sz w:val="28"/>
        </w:rPr>
        <w:t>Year</w:t>
      </w:r>
      <w:r>
        <w:rPr>
          <w:color w:val="424242"/>
          <w:spacing w:val="-7"/>
          <w:sz w:val="28"/>
        </w:rPr>
        <w:t xml:space="preserve"> </w:t>
      </w:r>
      <w:r>
        <w:rPr>
          <w:color w:val="424242"/>
          <w:spacing w:val="-2"/>
          <w:sz w:val="28"/>
        </w:rPr>
        <w:t>Holiday)</w:t>
      </w:r>
    </w:p>
    <w:p w14:paraId="5BEF913F">
      <w:pPr>
        <w:pStyle w:val="4"/>
        <w:spacing w:before="289"/>
      </w:pPr>
      <w:r>
        <w:t>WEEK</w:t>
      </w:r>
      <w:r>
        <w:rPr>
          <w:spacing w:val="-1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Day</w:t>
      </w:r>
      <w:r>
        <w:rPr>
          <w:spacing w:val="-1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rPr>
          <w:spacing w:val="-2"/>
        </w:rPr>
        <w:t>1/1/26</w:t>
      </w:r>
    </w:p>
    <w:p w14:paraId="6EA22AD1">
      <w:pPr>
        <w:spacing w:before="295"/>
        <w:ind w:left="359" w:right="0" w:firstLine="0"/>
        <w:jc w:val="left"/>
        <w:rPr>
          <w:sz w:val="28"/>
        </w:rPr>
      </w:pPr>
      <w:r>
        <w:rPr>
          <w:color w:val="424242"/>
          <w:sz w:val="28"/>
        </w:rPr>
        <w:t>No</w:t>
      </w:r>
      <w:r>
        <w:rPr>
          <w:color w:val="424242"/>
          <w:spacing w:val="-8"/>
          <w:sz w:val="28"/>
        </w:rPr>
        <w:t xml:space="preserve"> </w:t>
      </w:r>
      <w:r>
        <w:rPr>
          <w:color w:val="424242"/>
          <w:sz w:val="28"/>
        </w:rPr>
        <w:t>class</w:t>
      </w:r>
      <w:r>
        <w:rPr>
          <w:color w:val="424242"/>
          <w:spacing w:val="-7"/>
          <w:sz w:val="28"/>
        </w:rPr>
        <w:t xml:space="preserve"> </w:t>
      </w:r>
      <w:r>
        <w:rPr>
          <w:color w:val="424242"/>
          <w:sz w:val="28"/>
        </w:rPr>
        <w:t>(New</w:t>
      </w:r>
      <w:r>
        <w:rPr>
          <w:color w:val="424242"/>
          <w:spacing w:val="-8"/>
          <w:sz w:val="28"/>
        </w:rPr>
        <w:t xml:space="preserve"> </w:t>
      </w:r>
      <w:r>
        <w:rPr>
          <w:color w:val="424242"/>
          <w:sz w:val="28"/>
        </w:rPr>
        <w:t>Year</w:t>
      </w:r>
      <w:r>
        <w:rPr>
          <w:color w:val="424242"/>
          <w:spacing w:val="-7"/>
          <w:sz w:val="28"/>
        </w:rPr>
        <w:t xml:space="preserve"> </w:t>
      </w:r>
      <w:r>
        <w:rPr>
          <w:color w:val="424242"/>
          <w:spacing w:val="-2"/>
          <w:sz w:val="28"/>
        </w:rPr>
        <w:t>Holiday)</w:t>
      </w:r>
    </w:p>
    <w:p w14:paraId="4AFB36C9">
      <w:pPr>
        <w:pStyle w:val="11"/>
        <w:spacing w:before="86"/>
        <w:rPr>
          <w:sz w:val="28"/>
        </w:rPr>
      </w:pPr>
    </w:p>
    <w:p w14:paraId="5FD11F9F">
      <w:pPr>
        <w:pStyle w:val="4"/>
      </w:pPr>
      <w:r>
        <w:t>WEEK</w:t>
      </w:r>
      <w:r>
        <w:rPr>
          <w:spacing w:val="-1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Day</w:t>
      </w:r>
      <w:r>
        <w:rPr>
          <w:spacing w:val="-1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rPr>
          <w:spacing w:val="-2"/>
        </w:rPr>
        <w:t>2/1/26</w:t>
      </w:r>
    </w:p>
    <w:p w14:paraId="6B3D866B">
      <w:pPr>
        <w:pStyle w:val="11"/>
        <w:spacing w:before="295" w:line="276" w:lineRule="auto"/>
        <w:ind w:left="359"/>
      </w:pPr>
      <w:r>
        <w:t>Understand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trained</w:t>
      </w:r>
      <w:r>
        <w:rPr>
          <w:spacing w:val="-4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accessed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backend </w:t>
      </w:r>
      <w:r>
        <w:rPr>
          <w:spacing w:val="-2"/>
        </w:rPr>
        <w:t>service.</w:t>
      </w:r>
    </w:p>
    <w:p w14:paraId="0B591112">
      <w:pPr>
        <w:pStyle w:val="8"/>
        <w:spacing w:before="240"/>
      </w:pPr>
      <w:r>
        <w:t>Work</w:t>
      </w:r>
      <w:r>
        <w:rPr>
          <w:spacing w:val="-5"/>
        </w:rPr>
        <w:t xml:space="preserve"> </w:t>
      </w:r>
      <w:r>
        <w:rPr>
          <w:spacing w:val="-2"/>
        </w:rPr>
        <w:t>Done:</w:t>
      </w:r>
    </w:p>
    <w:p w14:paraId="08E9360D">
      <w:pPr>
        <w:pStyle w:val="8"/>
        <w:spacing w:after="0"/>
        <w:sectPr>
          <w:pgSz w:w="12240" w:h="15840"/>
          <w:pgMar w:top="1380" w:right="1080" w:bottom="280" w:left="1080" w:header="720" w:footer="720" w:gutter="0"/>
          <w:cols w:space="720" w:num="1"/>
        </w:sectPr>
      </w:pPr>
    </w:p>
    <w:p w14:paraId="6B88EB75">
      <w:pPr>
        <w:pStyle w:val="13"/>
        <w:numPr>
          <w:ilvl w:val="1"/>
          <w:numId w:val="9"/>
        </w:numPr>
        <w:tabs>
          <w:tab w:val="left" w:pos="1079"/>
        </w:tabs>
        <w:spacing w:before="8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Reviewed Module 5 requirements from the project </w:t>
      </w:r>
      <w:r>
        <w:rPr>
          <w:spacing w:val="-2"/>
          <w:sz w:val="24"/>
        </w:rPr>
        <w:t>document:</w:t>
      </w:r>
    </w:p>
    <w:p w14:paraId="355E62B1">
      <w:pPr>
        <w:pStyle w:val="11"/>
        <w:spacing w:before="82"/>
      </w:pPr>
    </w:p>
    <w:p w14:paraId="19EDFCAB">
      <w:pPr>
        <w:pStyle w:val="13"/>
        <w:numPr>
          <w:ilvl w:val="2"/>
          <w:numId w:val="9"/>
        </w:numPr>
        <w:tabs>
          <w:tab w:val="left" w:pos="1799"/>
        </w:tabs>
        <w:spacing w:before="0" w:after="0" w:line="240" w:lineRule="auto"/>
        <w:ind w:left="1799" w:right="0" w:hanging="360"/>
        <w:jc w:val="left"/>
        <w:rPr>
          <w:sz w:val="24"/>
        </w:rPr>
      </w:pPr>
      <w:r>
        <w:rPr>
          <w:sz w:val="24"/>
        </w:rPr>
        <w:t xml:space="preserve">Accept exoplanet data as </w:t>
      </w:r>
      <w:r>
        <w:rPr>
          <w:spacing w:val="-2"/>
          <w:sz w:val="24"/>
        </w:rPr>
        <w:t>input</w:t>
      </w:r>
    </w:p>
    <w:p w14:paraId="0A89973B">
      <w:pPr>
        <w:pStyle w:val="11"/>
        <w:spacing w:before="83"/>
      </w:pPr>
    </w:p>
    <w:p w14:paraId="6E4B2279">
      <w:pPr>
        <w:pStyle w:val="13"/>
        <w:numPr>
          <w:ilvl w:val="2"/>
          <w:numId w:val="9"/>
        </w:numPr>
        <w:tabs>
          <w:tab w:val="left" w:pos="1799"/>
        </w:tabs>
        <w:spacing w:before="0" w:after="0" w:line="240" w:lineRule="auto"/>
        <w:ind w:left="1799" w:right="0" w:hanging="360"/>
        <w:jc w:val="left"/>
        <w:rPr>
          <w:sz w:val="24"/>
        </w:rPr>
      </w:pPr>
      <w:r>
        <w:rPr>
          <w:sz w:val="24"/>
        </w:rPr>
        <w:t xml:space="preserve">Return habitability prediction and </w:t>
      </w:r>
      <w:r>
        <w:rPr>
          <w:spacing w:val="-2"/>
          <w:sz w:val="24"/>
        </w:rPr>
        <w:t>probability</w:t>
      </w:r>
    </w:p>
    <w:p w14:paraId="442D0B7E">
      <w:pPr>
        <w:pStyle w:val="11"/>
        <w:spacing w:before="83"/>
      </w:pPr>
    </w:p>
    <w:p w14:paraId="0DECB722">
      <w:pPr>
        <w:pStyle w:val="13"/>
        <w:numPr>
          <w:ilvl w:val="2"/>
          <w:numId w:val="9"/>
        </w:numPr>
        <w:tabs>
          <w:tab w:val="left" w:pos="1799"/>
        </w:tabs>
        <w:spacing w:before="0" w:after="0" w:line="240" w:lineRule="auto"/>
        <w:ind w:left="1799" w:right="0" w:hanging="360"/>
        <w:jc w:val="left"/>
        <w:rPr>
          <w:sz w:val="24"/>
        </w:rPr>
      </w:pPr>
      <w:r>
        <w:rPr>
          <w:sz w:val="24"/>
        </w:rPr>
        <w:t xml:space="preserve">Use JSON-based </w:t>
      </w:r>
      <w:r>
        <w:rPr>
          <w:spacing w:val="-2"/>
          <w:sz w:val="24"/>
        </w:rPr>
        <w:t>communication</w:t>
      </w:r>
    </w:p>
    <w:p w14:paraId="3149A974">
      <w:pPr>
        <w:pStyle w:val="11"/>
        <w:spacing w:before="83"/>
      </w:pPr>
    </w:p>
    <w:p w14:paraId="0D338D71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>Studied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concept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REST</w:t>
      </w:r>
      <w:r>
        <w:rPr>
          <w:spacing w:val="-3"/>
          <w:sz w:val="24"/>
        </w:rPr>
        <w:t xml:space="preserve"> </w:t>
      </w:r>
      <w:r>
        <w:rPr>
          <w:sz w:val="24"/>
        </w:rPr>
        <w:t>APIs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HTTP</w:t>
      </w:r>
      <w:r>
        <w:rPr>
          <w:spacing w:val="-3"/>
          <w:sz w:val="24"/>
        </w:rPr>
        <w:t xml:space="preserve"> </w:t>
      </w:r>
      <w:r>
        <w:rPr>
          <w:sz w:val="24"/>
        </w:rPr>
        <w:t>methods</w:t>
      </w:r>
      <w:r>
        <w:rPr>
          <w:spacing w:val="-3"/>
          <w:sz w:val="24"/>
        </w:rPr>
        <w:t xml:space="preserve"> </w:t>
      </w:r>
      <w:r>
        <w:rPr>
          <w:sz w:val="24"/>
        </w:rPr>
        <w:t>(GET,</w:t>
      </w:r>
      <w:r>
        <w:rPr>
          <w:spacing w:val="-2"/>
          <w:sz w:val="24"/>
        </w:rPr>
        <w:t xml:space="preserve"> POST).</w:t>
      </w:r>
    </w:p>
    <w:p w14:paraId="0086987D">
      <w:pPr>
        <w:pStyle w:val="11"/>
        <w:spacing w:before="82"/>
      </w:pPr>
    </w:p>
    <w:p w14:paraId="1FEFB257">
      <w:pPr>
        <w:pStyle w:val="13"/>
        <w:numPr>
          <w:ilvl w:val="1"/>
          <w:numId w:val="9"/>
        </w:numPr>
        <w:tabs>
          <w:tab w:val="left" w:pos="1079"/>
        </w:tabs>
        <w:spacing w:before="1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Designed a simple API </w:t>
      </w:r>
      <w:r>
        <w:rPr>
          <w:spacing w:val="-2"/>
          <w:sz w:val="24"/>
        </w:rPr>
        <w:t>flow:</w:t>
      </w:r>
    </w:p>
    <w:p w14:paraId="2B783275">
      <w:pPr>
        <w:pStyle w:val="11"/>
        <w:spacing w:before="82"/>
      </w:pPr>
    </w:p>
    <w:p w14:paraId="049767F8">
      <w:pPr>
        <w:pStyle w:val="13"/>
        <w:numPr>
          <w:ilvl w:val="2"/>
          <w:numId w:val="9"/>
        </w:numPr>
        <w:tabs>
          <w:tab w:val="left" w:pos="1799"/>
        </w:tabs>
        <w:spacing w:before="0" w:after="0" w:line="240" w:lineRule="auto"/>
        <w:ind w:left="1799" w:right="0" w:hanging="360"/>
        <w:jc w:val="left"/>
        <w:rPr>
          <w:sz w:val="24"/>
        </w:rPr>
      </w:pPr>
      <w:r>
        <w:rPr>
          <w:sz w:val="24"/>
        </w:rPr>
        <w:t xml:space="preserve">Client sends planetary and stellar </w:t>
      </w:r>
      <w:r>
        <w:rPr>
          <w:spacing w:val="-2"/>
          <w:sz w:val="24"/>
        </w:rPr>
        <w:t>parameters</w:t>
      </w:r>
    </w:p>
    <w:p w14:paraId="7FB2102F">
      <w:pPr>
        <w:pStyle w:val="11"/>
        <w:spacing w:before="83"/>
      </w:pPr>
    </w:p>
    <w:p w14:paraId="6C4A4024">
      <w:pPr>
        <w:pStyle w:val="13"/>
        <w:numPr>
          <w:ilvl w:val="2"/>
          <w:numId w:val="9"/>
        </w:numPr>
        <w:tabs>
          <w:tab w:val="left" w:pos="1799"/>
        </w:tabs>
        <w:spacing w:before="0" w:after="0" w:line="240" w:lineRule="auto"/>
        <w:ind w:left="1799" w:right="0" w:hanging="360"/>
        <w:jc w:val="left"/>
        <w:rPr>
          <w:sz w:val="24"/>
        </w:rPr>
      </w:pPr>
      <w:r>
        <w:rPr>
          <w:sz w:val="24"/>
        </w:rPr>
        <w:t xml:space="preserve">Backend processes input using trained ML </w:t>
      </w:r>
      <w:r>
        <w:rPr>
          <w:spacing w:val="-2"/>
          <w:sz w:val="24"/>
        </w:rPr>
        <w:t>pipeline</w:t>
      </w:r>
    </w:p>
    <w:p w14:paraId="7C815D41">
      <w:pPr>
        <w:pStyle w:val="11"/>
        <w:spacing w:before="83"/>
      </w:pPr>
    </w:p>
    <w:p w14:paraId="0AB1B642">
      <w:pPr>
        <w:pStyle w:val="13"/>
        <w:numPr>
          <w:ilvl w:val="2"/>
          <w:numId w:val="9"/>
        </w:numPr>
        <w:tabs>
          <w:tab w:val="left" w:pos="1799"/>
        </w:tabs>
        <w:spacing w:before="0" w:after="0" w:line="240" w:lineRule="auto"/>
        <w:ind w:left="1799" w:right="0" w:hanging="360"/>
        <w:jc w:val="left"/>
        <w:rPr>
          <w:sz w:val="24"/>
        </w:rPr>
      </w:pPr>
      <w:r>
        <w:rPr>
          <w:sz w:val="24"/>
        </w:rPr>
        <w:t xml:space="preserve">API returns prediction </w:t>
      </w:r>
      <w:r>
        <w:rPr>
          <w:spacing w:val="-2"/>
          <w:sz w:val="24"/>
        </w:rPr>
        <w:t>results</w:t>
      </w:r>
    </w:p>
    <w:p w14:paraId="46AA449D">
      <w:pPr>
        <w:pStyle w:val="11"/>
        <w:spacing w:before="109"/>
      </w:pPr>
    </w:p>
    <w:p w14:paraId="27BFBD2D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>Identified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required input features based on the final model </w:t>
      </w:r>
      <w:r>
        <w:rPr>
          <w:spacing w:val="-2"/>
          <w:sz w:val="24"/>
        </w:rPr>
        <w:t>(</w:t>
      </w:r>
      <w:r>
        <w:rPr>
          <w:rFonts w:ascii="Courier New" w:hAnsi="Courier New"/>
          <w:color w:val="178037"/>
          <w:spacing w:val="-2"/>
          <w:sz w:val="24"/>
        </w:rPr>
        <w:t>model.ipynb</w:t>
      </w:r>
      <w:r>
        <w:rPr>
          <w:spacing w:val="-2"/>
          <w:sz w:val="24"/>
        </w:rPr>
        <w:t>).</w:t>
      </w:r>
    </w:p>
    <w:p w14:paraId="1B9344D2">
      <w:pPr>
        <w:pStyle w:val="11"/>
      </w:pPr>
    </w:p>
    <w:p w14:paraId="4F50C014">
      <w:pPr>
        <w:pStyle w:val="11"/>
        <w:spacing w:before="46"/>
      </w:pPr>
    </w:p>
    <w:p w14:paraId="1520146F">
      <w:pPr>
        <w:pStyle w:val="8"/>
      </w:pPr>
      <w:r>
        <w:t xml:space="preserve">Learning </w:t>
      </w:r>
      <w:r>
        <w:rPr>
          <w:spacing w:val="-2"/>
        </w:rPr>
        <w:t>Outcomes:</w:t>
      </w:r>
    </w:p>
    <w:p w14:paraId="514D948A">
      <w:pPr>
        <w:pStyle w:val="11"/>
        <w:spacing w:before="5"/>
        <w:rPr>
          <w:rFonts w:ascii="Arial"/>
          <w:b/>
        </w:rPr>
      </w:pPr>
    </w:p>
    <w:p w14:paraId="138EA817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I learned the basics of REST </w:t>
      </w:r>
      <w:r>
        <w:rPr>
          <w:spacing w:val="-2"/>
          <w:sz w:val="24"/>
        </w:rPr>
        <w:t>architecture.</w:t>
      </w:r>
    </w:p>
    <w:p w14:paraId="10070690">
      <w:pPr>
        <w:pStyle w:val="11"/>
        <w:spacing w:before="83"/>
      </w:pPr>
    </w:p>
    <w:p w14:paraId="476640AB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Understood why ML prediction APIs should use POST </w:t>
      </w:r>
      <w:r>
        <w:rPr>
          <w:spacing w:val="-2"/>
          <w:sz w:val="24"/>
        </w:rPr>
        <w:t>requests.</w:t>
      </w:r>
    </w:p>
    <w:p w14:paraId="0627C8C7">
      <w:pPr>
        <w:pStyle w:val="11"/>
        <w:spacing w:before="83"/>
      </w:pPr>
    </w:p>
    <w:p w14:paraId="17EA9022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Gained clarity on separating backend logic from model </w:t>
      </w:r>
      <w:r>
        <w:rPr>
          <w:spacing w:val="-2"/>
          <w:sz w:val="24"/>
        </w:rPr>
        <w:t>training.</w:t>
      </w:r>
    </w:p>
    <w:p w14:paraId="5532D0AC">
      <w:pPr>
        <w:pStyle w:val="11"/>
        <w:spacing w:before="165"/>
      </w:pPr>
    </w:p>
    <w:p w14:paraId="557803A3">
      <w:pPr>
        <w:pStyle w:val="2"/>
      </w:pPr>
      <w:r>
        <w:t>MODULE</w:t>
      </w:r>
      <w:r>
        <w:rPr>
          <w:spacing w:val="-1"/>
        </w:rPr>
        <w:t xml:space="preserve"> </w:t>
      </w:r>
      <w:r>
        <w:t>6:</w:t>
      </w:r>
      <w:r>
        <w:rPr>
          <w:spacing w:val="54"/>
          <w:w w:val="150"/>
        </w:rPr>
        <w:t xml:space="preserve"> </w:t>
      </w:r>
      <w:r>
        <w:t>Frontend</w:t>
      </w:r>
      <w:r>
        <w:rPr>
          <w:spacing w:val="-1"/>
        </w:rPr>
        <w:t xml:space="preserve"> </w:t>
      </w:r>
      <w:r>
        <w:t>UI</w:t>
      </w:r>
      <w:r>
        <w:rPr>
          <w:spacing w:val="-1"/>
        </w:rPr>
        <w:t xml:space="preserve"> </w:t>
      </w:r>
      <w:r>
        <w:rPr>
          <w:spacing w:val="-2"/>
        </w:rPr>
        <w:t>Development</w:t>
      </w:r>
    </w:p>
    <w:p w14:paraId="386DEBEE">
      <w:pPr>
        <w:pStyle w:val="4"/>
        <w:spacing w:before="429"/>
      </w:pPr>
      <w:r>
        <w:t>WEEK</w:t>
      </w:r>
      <w:r>
        <w:rPr>
          <w:spacing w:val="-1"/>
        </w:rPr>
        <w:t xml:space="preserve"> </w:t>
      </w:r>
      <w:r>
        <w:t>6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Day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rPr>
          <w:spacing w:val="-2"/>
        </w:rPr>
        <w:t>5/1/26</w:t>
      </w:r>
    </w:p>
    <w:p w14:paraId="788EAE2C">
      <w:pPr>
        <w:pStyle w:val="11"/>
        <w:spacing w:before="296"/>
        <w:ind w:left="359"/>
      </w:pPr>
      <w:r>
        <w:t xml:space="preserve">Prepare the trained model for backend </w:t>
      </w:r>
      <w:r>
        <w:rPr>
          <w:spacing w:val="-2"/>
        </w:rPr>
        <w:t>integration.</w:t>
      </w:r>
    </w:p>
    <w:p w14:paraId="4DED144F">
      <w:pPr>
        <w:pStyle w:val="11"/>
        <w:spacing w:before="5"/>
      </w:pPr>
    </w:p>
    <w:p w14:paraId="723A6F70">
      <w:pPr>
        <w:pStyle w:val="8"/>
      </w:pPr>
      <w:r>
        <w:t>Work</w:t>
      </w:r>
      <w:r>
        <w:rPr>
          <w:spacing w:val="-5"/>
        </w:rPr>
        <w:t xml:space="preserve"> </w:t>
      </w:r>
      <w:r>
        <w:rPr>
          <w:spacing w:val="-2"/>
        </w:rPr>
        <w:t>Done:</w:t>
      </w:r>
    </w:p>
    <w:p w14:paraId="182B10E4">
      <w:pPr>
        <w:pStyle w:val="11"/>
        <w:spacing w:before="5"/>
        <w:rPr>
          <w:rFonts w:ascii="Arial"/>
          <w:b/>
        </w:rPr>
      </w:pPr>
    </w:p>
    <w:p w14:paraId="7F112055">
      <w:pPr>
        <w:pStyle w:val="13"/>
        <w:numPr>
          <w:ilvl w:val="1"/>
          <w:numId w:val="9"/>
        </w:numPr>
        <w:tabs>
          <w:tab w:val="left" w:pos="1079"/>
        </w:tabs>
        <w:spacing w:before="1" w:after="0" w:line="360" w:lineRule="auto"/>
        <w:ind w:left="1079" w:right="1006" w:hanging="360"/>
        <w:jc w:val="left"/>
        <w:rPr>
          <w:sz w:val="24"/>
        </w:rPr>
      </w:pPr>
      <w:r>
        <w:rPr>
          <w:sz w:val="24"/>
        </w:rPr>
        <w:t>I</w:t>
      </w:r>
      <w:r>
        <w:rPr>
          <w:spacing w:val="-4"/>
          <w:sz w:val="24"/>
        </w:rPr>
        <w:t xml:space="preserve"> </w:t>
      </w:r>
      <w:r>
        <w:rPr>
          <w:sz w:val="24"/>
        </w:rPr>
        <w:t>focused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connecting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trained</w:t>
      </w:r>
      <w:r>
        <w:rPr>
          <w:spacing w:val="-4"/>
          <w:sz w:val="24"/>
        </w:rPr>
        <w:t xml:space="preserve"> </w:t>
      </w:r>
      <w:r>
        <w:rPr>
          <w:sz w:val="24"/>
        </w:rPr>
        <w:t>machine</w:t>
      </w:r>
      <w:r>
        <w:rPr>
          <w:spacing w:val="-4"/>
          <w:sz w:val="24"/>
        </w:rPr>
        <w:t xml:space="preserve"> </w:t>
      </w:r>
      <w:r>
        <w:rPr>
          <w:sz w:val="24"/>
        </w:rPr>
        <w:t>learning</w:t>
      </w:r>
      <w:r>
        <w:rPr>
          <w:spacing w:val="-4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frontend interface through a backend API.</w:t>
      </w:r>
    </w:p>
    <w:p w14:paraId="41B249F7">
      <w:pPr>
        <w:pStyle w:val="13"/>
        <w:spacing w:after="0" w:line="360" w:lineRule="auto"/>
        <w:jc w:val="left"/>
        <w:rPr>
          <w:sz w:val="24"/>
        </w:rPr>
        <w:sectPr>
          <w:pgSz w:w="12240" w:h="15840"/>
          <w:pgMar w:top="1360" w:right="1080" w:bottom="280" w:left="1080" w:header="720" w:footer="720" w:gutter="0"/>
          <w:cols w:space="720" w:num="1"/>
        </w:sectPr>
      </w:pPr>
    </w:p>
    <w:p w14:paraId="38AEF3F4">
      <w:pPr>
        <w:pStyle w:val="13"/>
        <w:numPr>
          <w:ilvl w:val="1"/>
          <w:numId w:val="9"/>
        </w:numPr>
        <w:tabs>
          <w:tab w:val="left" w:pos="1079"/>
        </w:tabs>
        <w:spacing w:before="106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Reviewed the final </w:t>
      </w:r>
      <w:r>
        <w:rPr>
          <w:rFonts w:ascii="Courier New" w:hAnsi="Courier New"/>
          <w:color w:val="178037"/>
          <w:sz w:val="24"/>
        </w:rPr>
        <w:t>model.ipynb</w:t>
      </w:r>
      <w:r>
        <w:rPr>
          <w:rFonts w:ascii="Courier New" w:hAnsi="Courier New"/>
          <w:color w:val="178037"/>
          <w:spacing w:val="-78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identified:</w:t>
      </w:r>
    </w:p>
    <w:p w14:paraId="3942E2AD">
      <w:pPr>
        <w:pStyle w:val="11"/>
        <w:spacing w:before="115"/>
      </w:pPr>
    </w:p>
    <w:p w14:paraId="718FA927">
      <w:pPr>
        <w:pStyle w:val="11"/>
        <w:ind w:left="1079"/>
      </w:pPr>
      <w:r>
        <w:t xml:space="preserve">Final selected </w:t>
      </w:r>
      <w:r>
        <w:rPr>
          <w:spacing w:val="-2"/>
        </w:rPr>
        <w:t>features</w:t>
      </w:r>
    </w:p>
    <w:p w14:paraId="30623F85">
      <w:pPr>
        <w:pStyle w:val="11"/>
        <w:spacing w:before="138" w:line="360" w:lineRule="auto"/>
        <w:ind w:left="1079" w:right="3728"/>
      </w:pPr>
      <w:r>
        <w:t>Preprocessing steps required during inference Best-performing</w:t>
      </w:r>
      <w:r>
        <w:rPr>
          <w:spacing w:val="-7"/>
        </w:rPr>
        <w:t xml:space="preserve"> </w:t>
      </w:r>
      <w:r>
        <w:t>model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deployment</w:t>
      </w:r>
    </w:p>
    <w:p w14:paraId="25EF022D">
      <w:pPr>
        <w:pStyle w:val="13"/>
        <w:numPr>
          <w:ilvl w:val="1"/>
          <w:numId w:val="9"/>
        </w:numPr>
        <w:tabs>
          <w:tab w:val="left" w:pos="1079"/>
        </w:tabs>
        <w:spacing w:before="24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Finalized the Flask REST API for habitability </w:t>
      </w:r>
      <w:r>
        <w:rPr>
          <w:spacing w:val="-2"/>
          <w:sz w:val="24"/>
        </w:rPr>
        <w:t>prediction.</w:t>
      </w:r>
    </w:p>
    <w:p w14:paraId="61B68C3C">
      <w:pPr>
        <w:pStyle w:val="13"/>
        <w:numPr>
          <w:ilvl w:val="1"/>
          <w:numId w:val="9"/>
        </w:numPr>
        <w:tabs>
          <w:tab w:val="left" w:pos="1079"/>
        </w:tabs>
        <w:spacing w:before="165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>Verified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trained</w:t>
      </w:r>
      <w:r>
        <w:rPr>
          <w:spacing w:val="-2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rFonts w:ascii="Courier New" w:hAnsi="Courier New"/>
          <w:color w:val="178037"/>
          <w:sz w:val="24"/>
        </w:rPr>
        <w:t>model.pkl</w:t>
      </w:r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loads</w:t>
      </w:r>
      <w:r>
        <w:rPr>
          <w:spacing w:val="-1"/>
          <w:sz w:val="24"/>
        </w:rPr>
        <w:t xml:space="preserve"> </w:t>
      </w:r>
      <w:r>
        <w:rPr>
          <w:sz w:val="24"/>
        </w:rPr>
        <w:t>correctly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runtime.</w:t>
      </w:r>
    </w:p>
    <w:p w14:paraId="3AC55538">
      <w:pPr>
        <w:pStyle w:val="13"/>
        <w:numPr>
          <w:ilvl w:val="1"/>
          <w:numId w:val="9"/>
        </w:numPr>
        <w:tabs>
          <w:tab w:val="left" w:pos="1079"/>
        </w:tabs>
        <w:spacing w:before="177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>Studied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how trained models are serialized using </w:t>
      </w:r>
      <w:r>
        <w:rPr>
          <w:rFonts w:ascii="Courier New" w:hAnsi="Courier New"/>
          <w:color w:val="178037"/>
          <w:spacing w:val="-2"/>
          <w:sz w:val="24"/>
        </w:rPr>
        <w:t>joblib</w:t>
      </w:r>
      <w:r>
        <w:rPr>
          <w:spacing w:val="-2"/>
          <w:sz w:val="24"/>
        </w:rPr>
        <w:t>.</w:t>
      </w:r>
    </w:p>
    <w:p w14:paraId="33CEA24A">
      <w:pPr>
        <w:pStyle w:val="11"/>
        <w:spacing w:before="115"/>
      </w:pPr>
    </w:p>
    <w:p w14:paraId="58AFC551">
      <w:pPr>
        <w:pStyle w:val="11"/>
        <w:spacing w:before="1"/>
        <w:ind w:left="359"/>
      </w:pPr>
      <w:r>
        <w:t xml:space="preserve">Ensured that the API </w:t>
      </w:r>
      <w:r>
        <w:rPr>
          <w:spacing w:val="-2"/>
        </w:rPr>
        <w:t>returns:</w:t>
      </w:r>
    </w:p>
    <w:p w14:paraId="7CD015C6">
      <w:pPr>
        <w:pStyle w:val="11"/>
        <w:spacing w:before="5"/>
      </w:pPr>
    </w:p>
    <w:p w14:paraId="1A9CF7E1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>Habitability class (Habitable / Non-</w:t>
      </w:r>
      <w:r>
        <w:rPr>
          <w:spacing w:val="-2"/>
          <w:sz w:val="24"/>
        </w:rPr>
        <w:t>Habitable)</w:t>
      </w:r>
    </w:p>
    <w:p w14:paraId="3A226BC3">
      <w:pPr>
        <w:pStyle w:val="11"/>
        <w:spacing w:before="83"/>
      </w:pPr>
    </w:p>
    <w:p w14:paraId="0C9B7BAD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Habitability probability </w:t>
      </w:r>
      <w:r>
        <w:rPr>
          <w:spacing w:val="-2"/>
          <w:sz w:val="24"/>
        </w:rPr>
        <w:t>score.</w:t>
      </w:r>
    </w:p>
    <w:p w14:paraId="2FEFCF86">
      <w:pPr>
        <w:pStyle w:val="11"/>
        <w:spacing w:before="5"/>
      </w:pPr>
    </w:p>
    <w:p w14:paraId="36D3B4F6">
      <w:pPr>
        <w:pStyle w:val="7"/>
      </w:pPr>
      <w:r>
        <w:rPr>
          <w:spacing w:val="-2"/>
        </w:rPr>
        <w:t>Observations:</w:t>
      </w:r>
    </w:p>
    <w:p w14:paraId="658F0A90">
      <w:pPr>
        <w:pStyle w:val="13"/>
        <w:numPr>
          <w:ilvl w:val="1"/>
          <w:numId w:val="9"/>
        </w:numPr>
        <w:tabs>
          <w:tab w:val="left" w:pos="1079"/>
        </w:tabs>
        <w:spacing w:before="285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Understood the importance of separating </w:t>
      </w:r>
      <w:r>
        <w:rPr>
          <w:rFonts w:ascii="Arial" w:hAnsi="Arial"/>
          <w:b/>
          <w:sz w:val="24"/>
        </w:rPr>
        <w:t xml:space="preserve">training logic </w:t>
      </w:r>
      <w:r>
        <w:rPr>
          <w:sz w:val="24"/>
        </w:rPr>
        <w:t xml:space="preserve">from </w:t>
      </w:r>
      <w:r>
        <w:rPr>
          <w:rFonts w:ascii="Arial" w:hAnsi="Arial"/>
          <w:b/>
          <w:sz w:val="24"/>
        </w:rPr>
        <w:t xml:space="preserve">inference </w:t>
      </w:r>
      <w:r>
        <w:rPr>
          <w:rFonts w:ascii="Arial" w:hAnsi="Arial"/>
          <w:b/>
          <w:spacing w:val="-2"/>
          <w:sz w:val="24"/>
        </w:rPr>
        <w:t>logic</w:t>
      </w:r>
      <w:r>
        <w:rPr>
          <w:spacing w:val="-2"/>
          <w:sz w:val="24"/>
        </w:rPr>
        <w:t>.</w:t>
      </w:r>
    </w:p>
    <w:p w14:paraId="2CAC9964">
      <w:pPr>
        <w:pStyle w:val="11"/>
      </w:pPr>
    </w:p>
    <w:p w14:paraId="2E72C495">
      <w:pPr>
        <w:pStyle w:val="11"/>
      </w:pPr>
    </w:p>
    <w:p w14:paraId="63B9BC86">
      <w:pPr>
        <w:pStyle w:val="13"/>
        <w:numPr>
          <w:ilvl w:val="1"/>
          <w:numId w:val="9"/>
        </w:numPr>
        <w:tabs>
          <w:tab w:val="left" w:pos="1079"/>
        </w:tabs>
        <w:spacing w:before="0" w:after="0" w:line="360" w:lineRule="auto"/>
        <w:ind w:left="1079" w:right="673" w:hanging="360"/>
        <w:jc w:val="left"/>
        <w:rPr>
          <w:sz w:val="24"/>
        </w:rPr>
      </w:pPr>
      <w:r>
        <w:rPr>
          <w:sz w:val="24"/>
        </w:rPr>
        <w:t>Ensured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5"/>
          <w:sz w:val="24"/>
        </w:rPr>
        <w:t xml:space="preserve"> </w:t>
      </w:r>
      <w:r>
        <w:rPr>
          <w:sz w:val="24"/>
        </w:rPr>
        <w:t>steps</w:t>
      </w:r>
      <w:r>
        <w:rPr>
          <w:spacing w:val="-5"/>
          <w:sz w:val="24"/>
        </w:rPr>
        <w:t xml:space="preserve"> </w:t>
      </w:r>
      <w:r>
        <w:rPr>
          <w:sz w:val="24"/>
        </w:rPr>
        <w:t>used</w:t>
      </w:r>
      <w:r>
        <w:rPr>
          <w:spacing w:val="-5"/>
          <w:sz w:val="24"/>
        </w:rPr>
        <w:t xml:space="preserve"> </w:t>
      </w:r>
      <w:r>
        <w:rPr>
          <w:sz w:val="24"/>
        </w:rPr>
        <w:t>during</w:t>
      </w:r>
      <w:r>
        <w:rPr>
          <w:spacing w:val="-5"/>
          <w:sz w:val="24"/>
        </w:rPr>
        <w:t xml:space="preserve"> </w:t>
      </w:r>
      <w:r>
        <w:rPr>
          <w:sz w:val="24"/>
        </w:rPr>
        <w:t>training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consistently</w:t>
      </w:r>
      <w:r>
        <w:rPr>
          <w:spacing w:val="-5"/>
          <w:sz w:val="24"/>
        </w:rPr>
        <w:t xml:space="preserve"> </w:t>
      </w:r>
      <w:r>
        <w:rPr>
          <w:sz w:val="24"/>
        </w:rPr>
        <w:t>applied during prediction.</w:t>
      </w:r>
    </w:p>
    <w:p w14:paraId="312EE577">
      <w:pPr>
        <w:pStyle w:val="11"/>
        <w:spacing w:before="138"/>
      </w:pPr>
    </w:p>
    <w:p w14:paraId="6F3959BA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Learned how incorrect feature ordering or missing features can break </w:t>
      </w:r>
      <w:r>
        <w:rPr>
          <w:spacing w:val="-2"/>
          <w:sz w:val="24"/>
        </w:rPr>
        <w:t>inference.</w:t>
      </w:r>
    </w:p>
    <w:p w14:paraId="455F5D4D">
      <w:pPr>
        <w:pStyle w:val="11"/>
      </w:pPr>
    </w:p>
    <w:p w14:paraId="3AC0B307">
      <w:pPr>
        <w:pStyle w:val="11"/>
        <w:spacing w:before="240"/>
      </w:pPr>
    </w:p>
    <w:p w14:paraId="2FFC69A4">
      <w:pPr>
        <w:pStyle w:val="4"/>
      </w:pPr>
      <w:r>
        <w:t>WEEK</w:t>
      </w:r>
      <w:r>
        <w:rPr>
          <w:spacing w:val="-1"/>
        </w:rPr>
        <w:t xml:space="preserve"> </w:t>
      </w:r>
      <w:r>
        <w:t>6:</w:t>
      </w:r>
      <w:r>
        <w:rPr>
          <w:spacing w:val="-1"/>
        </w:rPr>
        <w:t xml:space="preserve"> </w:t>
      </w:r>
      <w:r>
        <w:t>Day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rPr>
          <w:spacing w:val="-2"/>
        </w:rPr>
        <w:t>6/1/26</w:t>
      </w:r>
    </w:p>
    <w:p w14:paraId="2D1D17D0">
      <w:pPr>
        <w:pStyle w:val="11"/>
        <w:spacing w:before="295"/>
        <w:ind w:left="359"/>
      </w:pPr>
      <w:r>
        <w:t xml:space="preserve">I implemented the backend REST API using </w:t>
      </w:r>
      <w:r>
        <w:rPr>
          <w:spacing w:val="-2"/>
        </w:rPr>
        <w:t>Flask.</w:t>
      </w:r>
    </w:p>
    <w:p w14:paraId="54DD29C3">
      <w:pPr>
        <w:pStyle w:val="11"/>
        <w:spacing w:before="128"/>
      </w:pPr>
    </w:p>
    <w:p w14:paraId="09644204">
      <w:pPr>
        <w:pStyle w:val="13"/>
        <w:numPr>
          <w:ilvl w:val="1"/>
          <w:numId w:val="9"/>
        </w:numPr>
        <w:tabs>
          <w:tab w:val="left" w:pos="1079"/>
        </w:tabs>
        <w:spacing w:before="1" w:after="0" w:line="240" w:lineRule="auto"/>
        <w:ind w:left="1079" w:right="0" w:hanging="360"/>
        <w:jc w:val="left"/>
        <w:rPr>
          <w:sz w:val="22"/>
        </w:rPr>
      </w:pPr>
      <w:r>
        <w:rPr>
          <w:sz w:val="24"/>
        </w:rPr>
        <w:t xml:space="preserve">Created a Flask application </w:t>
      </w:r>
      <w:r>
        <w:rPr>
          <w:spacing w:val="-2"/>
          <w:sz w:val="24"/>
        </w:rPr>
        <w:t>(</w:t>
      </w:r>
      <w:r>
        <w:rPr>
          <w:rFonts w:ascii="Courier New" w:hAnsi="Courier New"/>
          <w:color w:val="178037"/>
          <w:spacing w:val="-2"/>
          <w:sz w:val="24"/>
        </w:rPr>
        <w:t>app.py</w:t>
      </w:r>
      <w:r>
        <w:rPr>
          <w:spacing w:val="-2"/>
          <w:sz w:val="24"/>
        </w:rPr>
        <w:t>).</w:t>
      </w:r>
    </w:p>
    <w:p w14:paraId="6DA3E618">
      <w:pPr>
        <w:pStyle w:val="11"/>
      </w:pPr>
    </w:p>
    <w:p w14:paraId="4246E064">
      <w:pPr>
        <w:pStyle w:val="11"/>
        <w:spacing w:before="39"/>
      </w:pPr>
    </w:p>
    <w:p w14:paraId="55C25100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2"/>
        </w:rPr>
      </w:pPr>
      <w:r>
        <w:rPr>
          <w:sz w:val="24"/>
        </w:rPr>
        <w:t xml:space="preserve">Loaded the trained model using </w:t>
      </w:r>
      <w:r>
        <w:rPr>
          <w:rFonts w:ascii="Courier New" w:hAnsi="Courier New"/>
          <w:color w:val="178037"/>
          <w:spacing w:val="-2"/>
          <w:sz w:val="24"/>
        </w:rPr>
        <w:t>joblib</w:t>
      </w:r>
      <w:r>
        <w:rPr>
          <w:spacing w:val="-2"/>
          <w:sz w:val="24"/>
        </w:rPr>
        <w:t>.</w:t>
      </w:r>
    </w:p>
    <w:p w14:paraId="0CF25E00">
      <w:pPr>
        <w:pStyle w:val="13"/>
        <w:spacing w:after="0" w:line="240" w:lineRule="auto"/>
        <w:jc w:val="left"/>
        <w:rPr>
          <w:sz w:val="22"/>
        </w:rPr>
        <w:sectPr>
          <w:pgSz w:w="12240" w:h="15840"/>
          <w:pgMar w:top="1360" w:right="1080" w:bottom="280" w:left="1080" w:header="720" w:footer="720" w:gutter="0"/>
          <w:cols w:space="720" w:num="1"/>
        </w:sectPr>
      </w:pPr>
    </w:p>
    <w:p w14:paraId="23A68FA8">
      <w:pPr>
        <w:pStyle w:val="13"/>
        <w:numPr>
          <w:ilvl w:val="1"/>
          <w:numId w:val="9"/>
        </w:numPr>
        <w:tabs>
          <w:tab w:val="left" w:pos="1079"/>
        </w:tabs>
        <w:spacing w:before="106" w:after="0" w:line="240" w:lineRule="auto"/>
        <w:ind w:left="1079" w:right="0" w:hanging="360"/>
        <w:jc w:val="left"/>
        <w:rPr>
          <w:sz w:val="22"/>
        </w:rPr>
      </w:pPr>
      <w:r>
        <w:rPr>
          <w:sz w:val="24"/>
        </w:rPr>
        <w:t xml:space="preserve">Defined a </w:t>
      </w:r>
      <w:r>
        <w:rPr>
          <w:rFonts w:ascii="Courier New" w:hAnsi="Courier New"/>
          <w:color w:val="178037"/>
          <w:sz w:val="24"/>
        </w:rPr>
        <w:t>/predict</w:t>
      </w:r>
      <w:r>
        <w:rPr>
          <w:rFonts w:ascii="Courier New" w:hAnsi="Courier New"/>
          <w:color w:val="178037"/>
          <w:spacing w:val="-78"/>
          <w:sz w:val="24"/>
        </w:rPr>
        <w:t xml:space="preserve"> </w:t>
      </w:r>
      <w:r>
        <w:rPr>
          <w:sz w:val="24"/>
        </w:rPr>
        <w:t xml:space="preserve">endpoint </w:t>
      </w:r>
      <w:r>
        <w:rPr>
          <w:spacing w:val="-2"/>
          <w:sz w:val="24"/>
        </w:rPr>
        <w:t>that:</w:t>
      </w:r>
    </w:p>
    <w:p w14:paraId="506E8317">
      <w:pPr>
        <w:pStyle w:val="11"/>
      </w:pPr>
    </w:p>
    <w:p w14:paraId="458FB4C2">
      <w:pPr>
        <w:pStyle w:val="11"/>
        <w:spacing w:before="13"/>
      </w:pPr>
    </w:p>
    <w:p w14:paraId="46526CB9">
      <w:pPr>
        <w:pStyle w:val="13"/>
        <w:numPr>
          <w:ilvl w:val="2"/>
          <w:numId w:val="9"/>
        </w:numPr>
        <w:tabs>
          <w:tab w:val="left" w:pos="1799"/>
        </w:tabs>
        <w:spacing w:before="0" w:after="0" w:line="240" w:lineRule="auto"/>
        <w:ind w:left="1799" w:right="0" w:hanging="360"/>
        <w:jc w:val="left"/>
        <w:rPr>
          <w:sz w:val="22"/>
        </w:rPr>
      </w:pPr>
      <w:r>
        <w:rPr>
          <w:sz w:val="24"/>
        </w:rPr>
        <w:t xml:space="preserve">Accepts JSON </w:t>
      </w:r>
      <w:r>
        <w:rPr>
          <w:spacing w:val="-2"/>
          <w:sz w:val="24"/>
        </w:rPr>
        <w:t>input</w:t>
      </w:r>
    </w:p>
    <w:p w14:paraId="3C490E93">
      <w:pPr>
        <w:pStyle w:val="11"/>
      </w:pPr>
    </w:p>
    <w:p w14:paraId="1706C41A">
      <w:pPr>
        <w:pStyle w:val="11"/>
      </w:pPr>
    </w:p>
    <w:p w14:paraId="575896D2">
      <w:pPr>
        <w:pStyle w:val="13"/>
        <w:numPr>
          <w:ilvl w:val="2"/>
          <w:numId w:val="9"/>
        </w:numPr>
        <w:tabs>
          <w:tab w:val="left" w:pos="1799"/>
        </w:tabs>
        <w:spacing w:before="0" w:after="0" w:line="240" w:lineRule="auto"/>
        <w:ind w:left="1799" w:right="0" w:hanging="360"/>
        <w:jc w:val="left"/>
        <w:rPr>
          <w:sz w:val="22"/>
        </w:rPr>
      </w:pPr>
      <w:r>
        <w:rPr>
          <w:sz w:val="24"/>
        </w:rPr>
        <w:t xml:space="preserve">Extracts planetary and stellar </w:t>
      </w:r>
      <w:r>
        <w:rPr>
          <w:spacing w:val="-2"/>
          <w:sz w:val="24"/>
        </w:rPr>
        <w:t>parameters</w:t>
      </w:r>
    </w:p>
    <w:p w14:paraId="72F47E85">
      <w:pPr>
        <w:pStyle w:val="11"/>
      </w:pPr>
    </w:p>
    <w:p w14:paraId="17197DAD">
      <w:pPr>
        <w:pStyle w:val="11"/>
      </w:pPr>
    </w:p>
    <w:p w14:paraId="11DBE72A">
      <w:pPr>
        <w:pStyle w:val="13"/>
        <w:numPr>
          <w:ilvl w:val="2"/>
          <w:numId w:val="9"/>
        </w:numPr>
        <w:tabs>
          <w:tab w:val="left" w:pos="1799"/>
        </w:tabs>
        <w:spacing w:before="0" w:after="0" w:line="240" w:lineRule="auto"/>
        <w:ind w:left="1799" w:right="0" w:hanging="360"/>
        <w:jc w:val="left"/>
        <w:rPr>
          <w:sz w:val="22"/>
        </w:rPr>
      </w:pPr>
      <w:r>
        <w:rPr>
          <w:sz w:val="24"/>
        </w:rPr>
        <w:t xml:space="preserve">Applies necessary </w:t>
      </w:r>
      <w:r>
        <w:rPr>
          <w:spacing w:val="-2"/>
          <w:sz w:val="24"/>
        </w:rPr>
        <w:t>preprocessing</w:t>
      </w:r>
    </w:p>
    <w:p w14:paraId="7218C1DF">
      <w:pPr>
        <w:pStyle w:val="11"/>
      </w:pPr>
    </w:p>
    <w:p w14:paraId="01F8EBA3">
      <w:pPr>
        <w:pStyle w:val="11"/>
      </w:pPr>
    </w:p>
    <w:p w14:paraId="77AEB217">
      <w:pPr>
        <w:pStyle w:val="13"/>
        <w:numPr>
          <w:ilvl w:val="2"/>
          <w:numId w:val="9"/>
        </w:numPr>
        <w:tabs>
          <w:tab w:val="left" w:pos="1799"/>
        </w:tabs>
        <w:spacing w:before="0" w:after="0" w:line="240" w:lineRule="auto"/>
        <w:ind w:left="1799" w:right="0" w:hanging="360"/>
        <w:jc w:val="left"/>
        <w:rPr>
          <w:sz w:val="22"/>
        </w:rPr>
      </w:pPr>
      <w:r>
        <w:rPr>
          <w:sz w:val="24"/>
        </w:rPr>
        <w:t xml:space="preserve">Returns prediction and </w:t>
      </w:r>
      <w:r>
        <w:rPr>
          <w:spacing w:val="-2"/>
          <w:sz w:val="24"/>
        </w:rPr>
        <w:t>probability</w:t>
      </w:r>
    </w:p>
    <w:p w14:paraId="067327D0">
      <w:pPr>
        <w:pStyle w:val="11"/>
      </w:pPr>
    </w:p>
    <w:p w14:paraId="759370EA">
      <w:pPr>
        <w:pStyle w:val="11"/>
      </w:pPr>
    </w:p>
    <w:p w14:paraId="264C30B3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2"/>
        </w:rPr>
      </w:pPr>
      <w:r>
        <w:rPr>
          <w:sz w:val="24"/>
        </w:rPr>
        <w:t xml:space="preserve">Added a basic root endpoint to confirm API </w:t>
      </w:r>
      <w:r>
        <w:rPr>
          <w:spacing w:val="-2"/>
          <w:sz w:val="24"/>
        </w:rPr>
        <w:t>health.</w:t>
      </w:r>
    </w:p>
    <w:p w14:paraId="34B5D150">
      <w:pPr>
        <w:pStyle w:val="11"/>
        <w:spacing w:before="102"/>
      </w:pPr>
    </w:p>
    <w:p w14:paraId="0F535E79">
      <w:pPr>
        <w:pStyle w:val="7"/>
      </w:pPr>
      <w:r>
        <w:rPr>
          <w:spacing w:val="-2"/>
        </w:rPr>
        <w:t>Observations:</w:t>
      </w:r>
    </w:p>
    <w:p w14:paraId="47833EFB">
      <w:pPr>
        <w:pStyle w:val="11"/>
        <w:spacing w:before="91"/>
        <w:rPr>
          <w:rFonts w:ascii="Arial"/>
          <w:b/>
          <w:sz w:val="26"/>
        </w:rPr>
      </w:pPr>
    </w:p>
    <w:p w14:paraId="3C212A89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Learned how Flask handles HTTP requests and JSON </w:t>
      </w:r>
      <w:r>
        <w:rPr>
          <w:spacing w:val="-2"/>
          <w:sz w:val="24"/>
        </w:rPr>
        <w:t>payloads.</w:t>
      </w:r>
    </w:p>
    <w:p w14:paraId="75DC7233">
      <w:pPr>
        <w:pStyle w:val="13"/>
        <w:numPr>
          <w:ilvl w:val="1"/>
          <w:numId w:val="9"/>
        </w:numPr>
        <w:tabs>
          <w:tab w:val="left" w:pos="1079"/>
        </w:tabs>
        <w:spacing w:before="138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Understood common API errors such </w:t>
      </w:r>
      <w:r>
        <w:rPr>
          <w:spacing w:val="-5"/>
          <w:sz w:val="24"/>
        </w:rPr>
        <w:t>as:</w:t>
      </w:r>
    </w:p>
    <w:p w14:paraId="2A54F593">
      <w:pPr>
        <w:pStyle w:val="13"/>
        <w:numPr>
          <w:ilvl w:val="2"/>
          <w:numId w:val="9"/>
        </w:numPr>
        <w:tabs>
          <w:tab w:val="left" w:pos="1799"/>
        </w:tabs>
        <w:spacing w:before="138" w:after="0" w:line="240" w:lineRule="auto"/>
        <w:ind w:left="1799" w:right="0" w:hanging="360"/>
        <w:jc w:val="left"/>
        <w:rPr>
          <w:sz w:val="24"/>
        </w:rPr>
      </w:pPr>
      <w:r>
        <w:rPr>
          <w:sz w:val="24"/>
        </w:rPr>
        <w:t xml:space="preserve">Method not </w:t>
      </w:r>
      <w:r>
        <w:rPr>
          <w:spacing w:val="-2"/>
          <w:sz w:val="24"/>
        </w:rPr>
        <w:t>allowed</w:t>
      </w:r>
    </w:p>
    <w:p w14:paraId="6A464E02">
      <w:pPr>
        <w:pStyle w:val="13"/>
        <w:numPr>
          <w:ilvl w:val="2"/>
          <w:numId w:val="9"/>
        </w:numPr>
        <w:tabs>
          <w:tab w:val="left" w:pos="1799"/>
        </w:tabs>
        <w:spacing w:before="138" w:after="0" w:line="240" w:lineRule="auto"/>
        <w:ind w:left="1799" w:right="0" w:hanging="360"/>
        <w:jc w:val="left"/>
        <w:rPr>
          <w:sz w:val="24"/>
        </w:rPr>
      </w:pPr>
      <w:r>
        <w:rPr>
          <w:sz w:val="24"/>
        </w:rPr>
        <w:t xml:space="preserve">Feature </w:t>
      </w:r>
      <w:r>
        <w:rPr>
          <w:spacing w:val="-2"/>
          <w:sz w:val="24"/>
        </w:rPr>
        <w:t>mismatch</w:t>
      </w:r>
    </w:p>
    <w:p w14:paraId="0AB74C8D">
      <w:pPr>
        <w:pStyle w:val="13"/>
        <w:numPr>
          <w:ilvl w:val="2"/>
          <w:numId w:val="9"/>
        </w:numPr>
        <w:tabs>
          <w:tab w:val="left" w:pos="1799"/>
        </w:tabs>
        <w:spacing w:before="138" w:after="0" w:line="240" w:lineRule="auto"/>
        <w:ind w:left="1799" w:right="0" w:hanging="360"/>
        <w:jc w:val="left"/>
        <w:rPr>
          <w:sz w:val="24"/>
        </w:rPr>
      </w:pPr>
      <w:r>
        <w:rPr>
          <w:sz w:val="24"/>
        </w:rPr>
        <w:t xml:space="preserve">Missing </w:t>
      </w:r>
      <w:r>
        <w:rPr>
          <w:spacing w:val="-2"/>
          <w:sz w:val="24"/>
        </w:rPr>
        <w:t>inputs</w:t>
      </w:r>
    </w:p>
    <w:p w14:paraId="44A16356">
      <w:pPr>
        <w:pStyle w:val="13"/>
        <w:numPr>
          <w:ilvl w:val="1"/>
          <w:numId w:val="9"/>
        </w:numPr>
        <w:tabs>
          <w:tab w:val="left" w:pos="1079"/>
        </w:tabs>
        <w:spacing w:before="138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Learned to debug API responses using terminal </w:t>
      </w:r>
      <w:r>
        <w:rPr>
          <w:spacing w:val="-2"/>
          <w:sz w:val="24"/>
        </w:rPr>
        <w:t>logs.</w:t>
      </w:r>
    </w:p>
    <w:p w14:paraId="7C153D75">
      <w:pPr>
        <w:pStyle w:val="11"/>
        <w:spacing w:before="142"/>
      </w:pPr>
    </w:p>
    <w:p w14:paraId="0D031D6E">
      <w:pPr>
        <w:pStyle w:val="7"/>
      </w:pPr>
      <w:r>
        <w:rPr>
          <w:spacing w:val="-2"/>
        </w:rPr>
        <w:t>Outcome:</w:t>
      </w:r>
    </w:p>
    <w:p w14:paraId="044F13C8">
      <w:pPr>
        <w:pStyle w:val="13"/>
        <w:numPr>
          <w:ilvl w:val="1"/>
          <w:numId w:val="9"/>
        </w:numPr>
        <w:tabs>
          <w:tab w:val="left" w:pos="1079"/>
        </w:tabs>
        <w:spacing w:before="256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Backend API successfully running on </w:t>
      </w:r>
      <w:r>
        <w:fldChar w:fldCharType="begin"/>
      </w:r>
      <w:r>
        <w:instrText xml:space="preserve"> HYPERLINK "http://localhost:5000/" \h </w:instrText>
      </w:r>
      <w:r>
        <w:fldChar w:fldCharType="separate"/>
      </w:r>
      <w:r>
        <w:rPr>
          <w:rFonts w:ascii="Courier New" w:hAnsi="Courier New"/>
          <w:color w:val="178037"/>
          <w:spacing w:val="-2"/>
          <w:sz w:val="24"/>
        </w:rPr>
        <w:t>http://localhost:5000</w:t>
      </w:r>
      <w:r>
        <w:rPr>
          <w:spacing w:val="-2"/>
          <w:sz w:val="24"/>
        </w:rPr>
        <w:t>.</w:t>
      </w:r>
      <w:r>
        <w:rPr>
          <w:spacing w:val="-2"/>
          <w:sz w:val="24"/>
        </w:rPr>
        <w:fldChar w:fldCharType="end"/>
      </w:r>
    </w:p>
    <w:p w14:paraId="1655A38A">
      <w:pPr>
        <w:pStyle w:val="11"/>
      </w:pPr>
    </w:p>
    <w:p w14:paraId="2181DE55">
      <w:pPr>
        <w:pStyle w:val="11"/>
        <w:spacing w:before="13"/>
      </w:pPr>
    </w:p>
    <w:p w14:paraId="0D05DBC5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Prediction endpoint responding correctly to </w:t>
      </w:r>
      <w:r>
        <w:rPr>
          <w:spacing w:val="-2"/>
          <w:sz w:val="24"/>
        </w:rPr>
        <w:t>requests.</w:t>
      </w:r>
    </w:p>
    <w:p w14:paraId="4281D431">
      <w:pPr>
        <w:pStyle w:val="11"/>
        <w:spacing w:before="102"/>
      </w:pPr>
    </w:p>
    <w:p w14:paraId="75C40E79">
      <w:pPr>
        <w:pStyle w:val="4"/>
      </w:pPr>
      <w:r>
        <w:t>WEEK</w:t>
      </w:r>
      <w:r>
        <w:rPr>
          <w:spacing w:val="-1"/>
        </w:rPr>
        <w:t xml:space="preserve"> </w:t>
      </w:r>
      <w:r>
        <w:t>6:</w:t>
      </w:r>
      <w:r>
        <w:rPr>
          <w:spacing w:val="-1"/>
        </w:rPr>
        <w:t xml:space="preserve"> </w:t>
      </w:r>
      <w:r>
        <w:t>Day</w:t>
      </w:r>
      <w:r>
        <w:rPr>
          <w:spacing w:val="-1"/>
        </w:rPr>
        <w:t xml:space="preserve"> </w:t>
      </w:r>
      <w:r>
        <w:t>3(</w:t>
      </w:r>
      <w:r>
        <w:rPr>
          <w:spacing w:val="-1"/>
        </w:rPr>
        <w:t xml:space="preserve"> </w:t>
      </w:r>
      <w:r>
        <w:rPr>
          <w:spacing w:val="-2"/>
        </w:rPr>
        <w:t>7/1/26)</w:t>
      </w:r>
    </w:p>
    <w:p w14:paraId="2317BD77">
      <w:pPr>
        <w:pStyle w:val="11"/>
        <w:spacing w:before="56"/>
        <w:rPr>
          <w:rFonts w:ascii="Arial"/>
          <w:b/>
          <w:sz w:val="32"/>
        </w:rPr>
      </w:pPr>
    </w:p>
    <w:p w14:paraId="15FB8383">
      <w:pPr>
        <w:pStyle w:val="11"/>
        <w:ind w:left="359"/>
      </w:pPr>
      <w:r>
        <w:t xml:space="preserve">I focused entirely on testing and validating the backend </w:t>
      </w:r>
      <w:r>
        <w:rPr>
          <w:spacing w:val="-4"/>
        </w:rPr>
        <w:t>API.</w:t>
      </w:r>
    </w:p>
    <w:p w14:paraId="3631D307">
      <w:pPr>
        <w:pStyle w:val="11"/>
        <w:spacing w:before="32"/>
      </w:pPr>
    </w:p>
    <w:p w14:paraId="2A51D370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>Tested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rFonts w:ascii="Courier New" w:hAnsi="Courier New"/>
          <w:color w:val="178037"/>
          <w:sz w:val="24"/>
        </w:rPr>
        <w:t>/predict</w:t>
      </w:r>
      <w:r>
        <w:rPr>
          <w:rFonts w:ascii="Courier New" w:hAnsi="Courier New"/>
          <w:color w:val="178037"/>
          <w:spacing w:val="-78"/>
          <w:sz w:val="24"/>
        </w:rPr>
        <w:t xml:space="preserve"> </w:t>
      </w:r>
      <w:r>
        <w:rPr>
          <w:sz w:val="24"/>
        </w:rPr>
        <w:t>endpoint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using:</w:t>
      </w:r>
    </w:p>
    <w:p w14:paraId="78033650">
      <w:pPr>
        <w:pStyle w:val="13"/>
        <w:spacing w:after="0" w:line="240" w:lineRule="auto"/>
        <w:jc w:val="left"/>
        <w:rPr>
          <w:sz w:val="24"/>
        </w:rPr>
        <w:sectPr>
          <w:pgSz w:w="12240" w:h="15840"/>
          <w:pgMar w:top="1360" w:right="1080" w:bottom="280" w:left="1080" w:header="720" w:footer="720" w:gutter="0"/>
          <w:cols w:space="720" w:num="1"/>
        </w:sectPr>
      </w:pPr>
    </w:p>
    <w:p w14:paraId="6F32BD6C">
      <w:pPr>
        <w:pStyle w:val="13"/>
        <w:numPr>
          <w:ilvl w:val="2"/>
          <w:numId w:val="9"/>
        </w:numPr>
        <w:tabs>
          <w:tab w:val="left" w:pos="1799"/>
        </w:tabs>
        <w:spacing w:before="80" w:after="0" w:line="240" w:lineRule="auto"/>
        <w:ind w:left="1799" w:right="0" w:hanging="360"/>
        <w:jc w:val="left"/>
        <w:rPr>
          <w:sz w:val="24"/>
        </w:rPr>
      </w:pPr>
      <w:r>
        <w:rPr>
          <w:spacing w:val="-2"/>
          <w:sz w:val="24"/>
        </w:rPr>
        <w:t>Postman</w:t>
      </w:r>
    </w:p>
    <w:p w14:paraId="5DAA8852">
      <w:pPr>
        <w:pStyle w:val="11"/>
        <w:spacing w:before="82"/>
      </w:pPr>
    </w:p>
    <w:p w14:paraId="23751021">
      <w:pPr>
        <w:pStyle w:val="13"/>
        <w:numPr>
          <w:ilvl w:val="2"/>
          <w:numId w:val="9"/>
        </w:numPr>
        <w:tabs>
          <w:tab w:val="left" w:pos="1799"/>
        </w:tabs>
        <w:spacing w:before="0" w:after="0" w:line="240" w:lineRule="auto"/>
        <w:ind w:left="1799" w:right="0" w:hanging="360"/>
        <w:jc w:val="left"/>
        <w:rPr>
          <w:sz w:val="24"/>
        </w:rPr>
      </w:pPr>
      <w:r>
        <w:rPr>
          <w:sz w:val="24"/>
        </w:rPr>
        <w:t xml:space="preserve">Browser-based </w:t>
      </w:r>
      <w:r>
        <w:rPr>
          <w:spacing w:val="-2"/>
          <w:sz w:val="24"/>
        </w:rPr>
        <w:t>requests</w:t>
      </w:r>
    </w:p>
    <w:p w14:paraId="37C56004">
      <w:pPr>
        <w:pStyle w:val="11"/>
        <w:spacing w:before="83"/>
      </w:pPr>
    </w:p>
    <w:p w14:paraId="36DAB2D3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>Verified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that:</w:t>
      </w:r>
    </w:p>
    <w:p w14:paraId="3E2617FA">
      <w:pPr>
        <w:pStyle w:val="11"/>
        <w:spacing w:before="83"/>
      </w:pPr>
    </w:p>
    <w:p w14:paraId="1606C354">
      <w:pPr>
        <w:pStyle w:val="13"/>
        <w:numPr>
          <w:ilvl w:val="2"/>
          <w:numId w:val="9"/>
        </w:numPr>
        <w:tabs>
          <w:tab w:val="left" w:pos="1799"/>
        </w:tabs>
        <w:spacing w:before="0" w:after="0" w:line="240" w:lineRule="auto"/>
        <w:ind w:left="1799" w:right="0" w:hanging="360"/>
        <w:jc w:val="left"/>
        <w:rPr>
          <w:sz w:val="24"/>
        </w:rPr>
      </w:pPr>
      <w:r>
        <w:rPr>
          <w:sz w:val="24"/>
        </w:rPr>
        <w:t xml:space="preserve">API accepts valid numerical </w:t>
      </w:r>
      <w:r>
        <w:rPr>
          <w:spacing w:val="-2"/>
          <w:sz w:val="24"/>
        </w:rPr>
        <w:t>inputs</w:t>
      </w:r>
    </w:p>
    <w:p w14:paraId="5F5EFE40">
      <w:pPr>
        <w:pStyle w:val="11"/>
        <w:spacing w:before="83"/>
      </w:pPr>
    </w:p>
    <w:p w14:paraId="220A9F2A">
      <w:pPr>
        <w:pStyle w:val="13"/>
        <w:numPr>
          <w:ilvl w:val="2"/>
          <w:numId w:val="9"/>
        </w:numPr>
        <w:tabs>
          <w:tab w:val="left" w:pos="1799"/>
        </w:tabs>
        <w:spacing w:before="0" w:after="0" w:line="240" w:lineRule="auto"/>
        <w:ind w:left="1799" w:right="0" w:hanging="360"/>
        <w:jc w:val="left"/>
        <w:rPr>
          <w:sz w:val="24"/>
        </w:rPr>
      </w:pPr>
      <w:r>
        <w:rPr>
          <w:sz w:val="24"/>
        </w:rPr>
        <w:t xml:space="preserve">Outputs include prediction label and </w:t>
      </w:r>
      <w:r>
        <w:rPr>
          <w:spacing w:val="-2"/>
          <w:sz w:val="24"/>
        </w:rPr>
        <w:t>probability</w:t>
      </w:r>
    </w:p>
    <w:p w14:paraId="700D4359">
      <w:pPr>
        <w:pStyle w:val="11"/>
        <w:spacing w:before="82"/>
      </w:pPr>
    </w:p>
    <w:p w14:paraId="1F39FC29">
      <w:pPr>
        <w:pStyle w:val="13"/>
        <w:numPr>
          <w:ilvl w:val="1"/>
          <w:numId w:val="9"/>
        </w:numPr>
        <w:tabs>
          <w:tab w:val="left" w:pos="1079"/>
        </w:tabs>
        <w:spacing w:before="1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Fixed issues related </w:t>
      </w:r>
      <w:r>
        <w:rPr>
          <w:spacing w:val="-5"/>
          <w:sz w:val="24"/>
        </w:rPr>
        <w:t>to:</w:t>
      </w:r>
    </w:p>
    <w:p w14:paraId="697BE63A">
      <w:pPr>
        <w:pStyle w:val="11"/>
        <w:spacing w:before="82"/>
      </w:pPr>
    </w:p>
    <w:p w14:paraId="63F03FD6">
      <w:pPr>
        <w:pStyle w:val="13"/>
        <w:numPr>
          <w:ilvl w:val="2"/>
          <w:numId w:val="9"/>
        </w:numPr>
        <w:tabs>
          <w:tab w:val="left" w:pos="1799"/>
        </w:tabs>
        <w:spacing w:before="0" w:after="0" w:line="240" w:lineRule="auto"/>
        <w:ind w:left="1799" w:right="0" w:hanging="360"/>
        <w:jc w:val="left"/>
        <w:rPr>
          <w:sz w:val="24"/>
        </w:rPr>
      </w:pPr>
      <w:r>
        <w:rPr>
          <w:sz w:val="24"/>
        </w:rPr>
        <w:t xml:space="preserve">Incorrect request </w:t>
      </w:r>
      <w:r>
        <w:rPr>
          <w:spacing w:val="-2"/>
          <w:sz w:val="24"/>
        </w:rPr>
        <w:t>methods</w:t>
      </w:r>
    </w:p>
    <w:p w14:paraId="6654DE94">
      <w:pPr>
        <w:pStyle w:val="11"/>
        <w:spacing w:before="83"/>
      </w:pPr>
    </w:p>
    <w:p w14:paraId="71CFCBD2">
      <w:pPr>
        <w:pStyle w:val="13"/>
        <w:numPr>
          <w:ilvl w:val="2"/>
          <w:numId w:val="9"/>
        </w:numPr>
        <w:tabs>
          <w:tab w:val="left" w:pos="1799"/>
        </w:tabs>
        <w:spacing w:before="0" w:after="0" w:line="240" w:lineRule="auto"/>
        <w:ind w:left="1799" w:right="0" w:hanging="360"/>
        <w:jc w:val="left"/>
        <w:rPr>
          <w:sz w:val="24"/>
        </w:rPr>
      </w:pPr>
      <w:r>
        <w:rPr>
          <w:sz w:val="24"/>
        </w:rPr>
        <w:t xml:space="preserve">Feature mismatch </w:t>
      </w:r>
      <w:r>
        <w:rPr>
          <w:spacing w:val="-2"/>
          <w:sz w:val="24"/>
        </w:rPr>
        <w:t>errors</w:t>
      </w:r>
    </w:p>
    <w:p w14:paraId="207B5137">
      <w:pPr>
        <w:pStyle w:val="11"/>
        <w:spacing w:before="83"/>
      </w:pPr>
    </w:p>
    <w:p w14:paraId="6715F210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Confirmed model stability across multiple test </w:t>
      </w:r>
      <w:r>
        <w:rPr>
          <w:spacing w:val="-2"/>
          <w:sz w:val="24"/>
        </w:rPr>
        <w:t>cases.</w:t>
      </w:r>
    </w:p>
    <w:p w14:paraId="369208FF">
      <w:pPr>
        <w:pStyle w:val="11"/>
        <w:spacing w:before="5"/>
      </w:pPr>
    </w:p>
    <w:p w14:paraId="78AEEAC7">
      <w:pPr>
        <w:pStyle w:val="7"/>
      </w:pPr>
      <w:r>
        <w:rPr>
          <w:spacing w:val="-2"/>
        </w:rPr>
        <w:t>Outcome:</w:t>
      </w:r>
    </w:p>
    <w:p w14:paraId="4218EA26">
      <w:pPr>
        <w:pStyle w:val="13"/>
        <w:numPr>
          <w:ilvl w:val="1"/>
          <w:numId w:val="9"/>
        </w:numPr>
        <w:tabs>
          <w:tab w:val="left" w:pos="1079"/>
        </w:tabs>
        <w:spacing w:before="285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Backend API confirmed to be stable and </w:t>
      </w:r>
      <w:r>
        <w:rPr>
          <w:spacing w:val="-2"/>
          <w:sz w:val="24"/>
        </w:rPr>
        <w:t>reliable.</w:t>
      </w:r>
    </w:p>
    <w:p w14:paraId="52DE8216">
      <w:pPr>
        <w:pStyle w:val="11"/>
        <w:spacing w:before="83"/>
      </w:pPr>
    </w:p>
    <w:p w14:paraId="0A93339B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Ready for frontend </w:t>
      </w:r>
      <w:r>
        <w:rPr>
          <w:spacing w:val="-2"/>
          <w:sz w:val="24"/>
        </w:rPr>
        <w:t>integration.</w:t>
      </w:r>
    </w:p>
    <w:p w14:paraId="2DBEAF57">
      <w:pPr>
        <w:pStyle w:val="11"/>
        <w:spacing w:before="5"/>
      </w:pPr>
    </w:p>
    <w:p w14:paraId="7CC9346E">
      <w:pPr>
        <w:pStyle w:val="4"/>
        <w:spacing w:before="1"/>
      </w:pPr>
      <w:r>
        <w:t>WEEK</w:t>
      </w:r>
      <w:r>
        <w:rPr>
          <w:spacing w:val="-1"/>
        </w:rPr>
        <w:t xml:space="preserve"> </w:t>
      </w:r>
      <w:r>
        <w:t>6:</w:t>
      </w:r>
      <w:r>
        <w:rPr>
          <w:spacing w:val="-1"/>
        </w:rPr>
        <w:t xml:space="preserve"> </w:t>
      </w:r>
      <w:r>
        <w:t>Day</w:t>
      </w:r>
      <w:r>
        <w:rPr>
          <w:spacing w:val="-1"/>
        </w:rPr>
        <w:t xml:space="preserve"> </w:t>
      </w:r>
      <w:r>
        <w:t>4</w:t>
      </w:r>
      <w:r>
        <w:rPr>
          <w:spacing w:val="-1"/>
        </w:rPr>
        <w:t xml:space="preserve"> </w:t>
      </w:r>
      <w:r>
        <w:rPr>
          <w:spacing w:val="-2"/>
        </w:rPr>
        <w:t>(8/1/26)</w:t>
      </w:r>
    </w:p>
    <w:p w14:paraId="638B812E">
      <w:pPr>
        <w:spacing w:before="295"/>
        <w:ind w:left="359" w:right="0" w:firstLine="0"/>
        <w:jc w:val="left"/>
        <w:rPr>
          <w:sz w:val="24"/>
        </w:rPr>
      </w:pPr>
      <w:r>
        <w:rPr>
          <w:sz w:val="24"/>
        </w:rPr>
        <w:t xml:space="preserve">I worked on building the </w:t>
      </w:r>
      <w:r>
        <w:rPr>
          <w:rFonts w:ascii="Arial"/>
          <w:b/>
          <w:sz w:val="24"/>
        </w:rPr>
        <w:t xml:space="preserve">prediction interface </w:t>
      </w:r>
      <w:r>
        <w:rPr>
          <w:sz w:val="24"/>
        </w:rPr>
        <w:t xml:space="preserve">for </w:t>
      </w:r>
      <w:r>
        <w:rPr>
          <w:spacing w:val="-2"/>
          <w:sz w:val="24"/>
        </w:rPr>
        <w:t>users.</w:t>
      </w:r>
    </w:p>
    <w:p w14:paraId="67D7F0A4">
      <w:pPr>
        <w:pStyle w:val="11"/>
        <w:spacing w:before="5"/>
      </w:pPr>
    </w:p>
    <w:p w14:paraId="0A9A72C9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Designed a clean UI titled </w:t>
      </w:r>
      <w:r>
        <w:rPr>
          <w:rFonts w:ascii="Arial" w:hAnsi="Arial"/>
          <w:b/>
          <w:sz w:val="24"/>
        </w:rPr>
        <w:t xml:space="preserve">“Exoplanet Habitability </w:t>
      </w:r>
      <w:r>
        <w:rPr>
          <w:rFonts w:ascii="Arial" w:hAnsi="Arial"/>
          <w:b/>
          <w:spacing w:val="-2"/>
          <w:sz w:val="24"/>
        </w:rPr>
        <w:t>Explorer”</w:t>
      </w:r>
      <w:r>
        <w:rPr>
          <w:spacing w:val="-2"/>
          <w:sz w:val="24"/>
        </w:rPr>
        <w:t>.</w:t>
      </w:r>
    </w:p>
    <w:p w14:paraId="1C6A02FF">
      <w:pPr>
        <w:pStyle w:val="11"/>
        <w:spacing w:before="83"/>
      </w:pPr>
    </w:p>
    <w:p w14:paraId="4E70295E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Implemented input fields for key </w:t>
      </w:r>
      <w:r>
        <w:rPr>
          <w:spacing w:val="-2"/>
          <w:sz w:val="24"/>
        </w:rPr>
        <w:t>features:</w:t>
      </w:r>
    </w:p>
    <w:p w14:paraId="19AC70FB">
      <w:pPr>
        <w:pStyle w:val="11"/>
        <w:spacing w:before="83"/>
      </w:pPr>
    </w:p>
    <w:p w14:paraId="1F01A350">
      <w:pPr>
        <w:pStyle w:val="13"/>
        <w:numPr>
          <w:ilvl w:val="2"/>
          <w:numId w:val="9"/>
        </w:numPr>
        <w:tabs>
          <w:tab w:val="left" w:pos="1799"/>
        </w:tabs>
        <w:spacing w:before="0" w:after="0" w:line="240" w:lineRule="auto"/>
        <w:ind w:left="1799" w:right="0" w:hanging="360"/>
        <w:jc w:val="left"/>
        <w:rPr>
          <w:sz w:val="24"/>
        </w:rPr>
      </w:pPr>
      <w:r>
        <w:rPr>
          <w:sz w:val="24"/>
        </w:rPr>
        <w:t xml:space="preserve">Habitability Score Index </w:t>
      </w:r>
      <w:r>
        <w:rPr>
          <w:spacing w:val="-2"/>
          <w:sz w:val="24"/>
        </w:rPr>
        <w:t>(HSI)</w:t>
      </w:r>
    </w:p>
    <w:p w14:paraId="7222931E">
      <w:pPr>
        <w:pStyle w:val="11"/>
        <w:spacing w:before="82"/>
      </w:pPr>
    </w:p>
    <w:p w14:paraId="34A4A106">
      <w:pPr>
        <w:pStyle w:val="13"/>
        <w:numPr>
          <w:ilvl w:val="2"/>
          <w:numId w:val="9"/>
        </w:numPr>
        <w:tabs>
          <w:tab w:val="left" w:pos="1799"/>
        </w:tabs>
        <w:spacing w:before="1" w:after="0" w:line="240" w:lineRule="auto"/>
        <w:ind w:left="1799" w:right="0" w:hanging="360"/>
        <w:jc w:val="left"/>
        <w:rPr>
          <w:sz w:val="24"/>
        </w:rPr>
      </w:pPr>
      <w:r>
        <w:rPr>
          <w:sz w:val="24"/>
        </w:rPr>
        <w:t xml:space="preserve">Planet </w:t>
      </w:r>
      <w:r>
        <w:rPr>
          <w:spacing w:val="-2"/>
          <w:sz w:val="24"/>
        </w:rPr>
        <w:t>Radius</w:t>
      </w:r>
    </w:p>
    <w:p w14:paraId="490F2E51">
      <w:pPr>
        <w:pStyle w:val="11"/>
        <w:spacing w:before="82"/>
      </w:pPr>
    </w:p>
    <w:p w14:paraId="1E62EF8A">
      <w:pPr>
        <w:pStyle w:val="13"/>
        <w:numPr>
          <w:ilvl w:val="2"/>
          <w:numId w:val="9"/>
        </w:numPr>
        <w:tabs>
          <w:tab w:val="left" w:pos="1799"/>
        </w:tabs>
        <w:spacing w:before="0" w:after="0" w:line="240" w:lineRule="auto"/>
        <w:ind w:left="1799" w:right="0" w:hanging="360"/>
        <w:jc w:val="left"/>
        <w:rPr>
          <w:sz w:val="24"/>
        </w:rPr>
      </w:pPr>
      <w:r>
        <w:rPr>
          <w:sz w:val="24"/>
        </w:rPr>
        <w:t xml:space="preserve">Planet </w:t>
      </w:r>
      <w:r>
        <w:rPr>
          <w:spacing w:val="-4"/>
          <w:sz w:val="24"/>
        </w:rPr>
        <w:t>Mass</w:t>
      </w:r>
    </w:p>
    <w:p w14:paraId="63275F82">
      <w:pPr>
        <w:pStyle w:val="11"/>
        <w:spacing w:before="83"/>
      </w:pPr>
    </w:p>
    <w:p w14:paraId="5BC821C9">
      <w:pPr>
        <w:pStyle w:val="13"/>
        <w:numPr>
          <w:ilvl w:val="2"/>
          <w:numId w:val="9"/>
        </w:numPr>
        <w:tabs>
          <w:tab w:val="left" w:pos="1799"/>
        </w:tabs>
        <w:spacing w:before="0" w:after="0" w:line="240" w:lineRule="auto"/>
        <w:ind w:left="1799" w:right="0" w:hanging="360"/>
        <w:jc w:val="left"/>
        <w:rPr>
          <w:sz w:val="24"/>
        </w:rPr>
      </w:pPr>
      <w:r>
        <w:rPr>
          <w:sz w:val="24"/>
        </w:rPr>
        <w:t xml:space="preserve">Planet </w:t>
      </w:r>
      <w:r>
        <w:rPr>
          <w:spacing w:val="-2"/>
          <w:sz w:val="24"/>
        </w:rPr>
        <w:t>Density</w:t>
      </w:r>
    </w:p>
    <w:p w14:paraId="7F0CCE1F">
      <w:pPr>
        <w:pStyle w:val="13"/>
        <w:spacing w:after="0" w:line="240" w:lineRule="auto"/>
        <w:jc w:val="left"/>
        <w:rPr>
          <w:sz w:val="24"/>
        </w:rPr>
        <w:sectPr>
          <w:pgSz w:w="12240" w:h="15840"/>
          <w:pgMar w:top="1360" w:right="1080" w:bottom="280" w:left="1080" w:header="720" w:footer="720" w:gutter="0"/>
          <w:cols w:space="720" w:num="1"/>
        </w:sectPr>
      </w:pPr>
    </w:p>
    <w:p w14:paraId="7793B541">
      <w:pPr>
        <w:pStyle w:val="13"/>
        <w:numPr>
          <w:ilvl w:val="2"/>
          <w:numId w:val="9"/>
        </w:numPr>
        <w:tabs>
          <w:tab w:val="left" w:pos="1799"/>
        </w:tabs>
        <w:spacing w:before="80" w:after="0" w:line="240" w:lineRule="auto"/>
        <w:ind w:left="1799" w:right="0" w:hanging="360"/>
        <w:jc w:val="left"/>
        <w:rPr>
          <w:sz w:val="24"/>
        </w:rPr>
      </w:pPr>
      <w:r>
        <w:rPr>
          <w:sz w:val="24"/>
        </w:rPr>
        <w:t xml:space="preserve">Equilibrium </w:t>
      </w:r>
      <w:r>
        <w:rPr>
          <w:spacing w:val="-2"/>
          <w:sz w:val="24"/>
        </w:rPr>
        <w:t>Temperature</w:t>
      </w:r>
    </w:p>
    <w:p w14:paraId="41AF6BC6">
      <w:pPr>
        <w:pStyle w:val="11"/>
        <w:spacing w:before="82"/>
      </w:pPr>
    </w:p>
    <w:p w14:paraId="44BE6734">
      <w:pPr>
        <w:pStyle w:val="13"/>
        <w:numPr>
          <w:ilvl w:val="2"/>
          <w:numId w:val="9"/>
        </w:numPr>
        <w:tabs>
          <w:tab w:val="left" w:pos="1799"/>
        </w:tabs>
        <w:spacing w:before="0" w:after="0" w:line="240" w:lineRule="auto"/>
        <w:ind w:left="1799" w:right="0" w:hanging="360"/>
        <w:jc w:val="left"/>
        <w:rPr>
          <w:sz w:val="24"/>
        </w:rPr>
      </w:pPr>
      <w:r>
        <w:rPr>
          <w:sz w:val="24"/>
        </w:rPr>
        <w:t>Star</w:t>
      </w:r>
      <w:r>
        <w:rPr>
          <w:spacing w:val="-3"/>
          <w:sz w:val="24"/>
        </w:rPr>
        <w:t xml:space="preserve"> </w:t>
      </w:r>
      <w:r>
        <w:rPr>
          <w:sz w:val="24"/>
        </w:rPr>
        <w:t>Effective</w:t>
      </w:r>
      <w:r>
        <w:rPr>
          <w:spacing w:val="-2"/>
          <w:sz w:val="24"/>
        </w:rPr>
        <w:t xml:space="preserve"> Temperature</w:t>
      </w:r>
    </w:p>
    <w:p w14:paraId="3D5504FE">
      <w:pPr>
        <w:pStyle w:val="11"/>
        <w:spacing w:before="83"/>
      </w:pPr>
    </w:p>
    <w:p w14:paraId="480D2597">
      <w:pPr>
        <w:pStyle w:val="13"/>
        <w:numPr>
          <w:ilvl w:val="2"/>
          <w:numId w:val="9"/>
        </w:numPr>
        <w:tabs>
          <w:tab w:val="left" w:pos="1799"/>
        </w:tabs>
        <w:spacing w:before="0" w:after="0" w:line="240" w:lineRule="auto"/>
        <w:ind w:left="1799" w:right="0" w:hanging="360"/>
        <w:jc w:val="left"/>
        <w:rPr>
          <w:sz w:val="24"/>
        </w:rPr>
      </w:pPr>
      <w:r>
        <w:rPr>
          <w:sz w:val="24"/>
        </w:rPr>
        <w:t xml:space="preserve">Star </w:t>
      </w:r>
      <w:r>
        <w:rPr>
          <w:spacing w:val="-2"/>
          <w:sz w:val="24"/>
        </w:rPr>
        <w:t>Luminosity</w:t>
      </w:r>
    </w:p>
    <w:p w14:paraId="4F5DDF9F">
      <w:pPr>
        <w:pStyle w:val="11"/>
        <w:spacing w:before="83"/>
      </w:pPr>
    </w:p>
    <w:p w14:paraId="1A4BA82B">
      <w:pPr>
        <w:pStyle w:val="13"/>
        <w:numPr>
          <w:ilvl w:val="2"/>
          <w:numId w:val="9"/>
        </w:numPr>
        <w:tabs>
          <w:tab w:val="left" w:pos="1799"/>
        </w:tabs>
        <w:spacing w:before="0" w:after="0" w:line="240" w:lineRule="auto"/>
        <w:ind w:left="1799" w:right="0" w:hanging="360"/>
        <w:jc w:val="left"/>
        <w:rPr>
          <w:sz w:val="24"/>
        </w:rPr>
      </w:pPr>
      <w:r>
        <w:rPr>
          <w:sz w:val="24"/>
        </w:rPr>
        <w:t>Star</w:t>
      </w:r>
      <w:r>
        <w:rPr>
          <w:spacing w:val="-7"/>
          <w:sz w:val="24"/>
        </w:rPr>
        <w:t xml:space="preserve"> </w:t>
      </w:r>
      <w:r>
        <w:rPr>
          <w:sz w:val="24"/>
        </w:rPr>
        <w:t>Type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(F/G/K/M)</w:t>
      </w:r>
    </w:p>
    <w:p w14:paraId="09F8BD6D">
      <w:pPr>
        <w:pStyle w:val="11"/>
        <w:spacing w:before="83"/>
      </w:pPr>
    </w:p>
    <w:p w14:paraId="7919BAED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Connected the frontend to the Flask backend using the API base </w:t>
      </w:r>
      <w:r>
        <w:rPr>
          <w:spacing w:val="-4"/>
          <w:sz w:val="24"/>
        </w:rPr>
        <w:t>URL.</w:t>
      </w:r>
    </w:p>
    <w:p w14:paraId="681363BF">
      <w:pPr>
        <w:pStyle w:val="11"/>
        <w:spacing w:before="82"/>
      </w:pPr>
    </w:p>
    <w:p w14:paraId="6887914A">
      <w:pPr>
        <w:pStyle w:val="13"/>
        <w:numPr>
          <w:ilvl w:val="1"/>
          <w:numId w:val="9"/>
        </w:numPr>
        <w:tabs>
          <w:tab w:val="left" w:pos="1079"/>
        </w:tabs>
        <w:spacing w:before="1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Implemented the </w:t>
      </w:r>
      <w:r>
        <w:rPr>
          <w:rFonts w:ascii="Arial" w:hAnsi="Arial"/>
          <w:b/>
          <w:sz w:val="24"/>
        </w:rPr>
        <w:t xml:space="preserve">Predict </w:t>
      </w:r>
      <w:r>
        <w:rPr>
          <w:sz w:val="24"/>
        </w:rPr>
        <w:t xml:space="preserve">button to send inputs and display </w:t>
      </w:r>
      <w:r>
        <w:rPr>
          <w:spacing w:val="-2"/>
          <w:sz w:val="24"/>
        </w:rPr>
        <w:t>results.</w:t>
      </w:r>
    </w:p>
    <w:p w14:paraId="4247CAB7">
      <w:pPr>
        <w:pStyle w:val="11"/>
        <w:spacing w:before="5"/>
      </w:pPr>
    </w:p>
    <w:p w14:paraId="3501D426">
      <w:pPr>
        <w:pStyle w:val="6"/>
      </w:pPr>
      <w:r>
        <w:rPr>
          <w:spacing w:val="-2"/>
        </w:rPr>
        <w:t>Observations:</w:t>
      </w:r>
    </w:p>
    <w:p w14:paraId="43D523F0">
      <w:pPr>
        <w:pStyle w:val="11"/>
        <w:spacing w:before="284"/>
        <w:rPr>
          <w:rFonts w:ascii="Arial"/>
          <w:b/>
          <w:sz w:val="28"/>
        </w:rPr>
      </w:pPr>
    </w:p>
    <w:p w14:paraId="0FDD0840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6"/>
        </w:rPr>
      </w:pPr>
      <w:r>
        <w:rPr>
          <w:sz w:val="26"/>
        </w:rPr>
        <w:t>Learned</w:t>
      </w:r>
      <w:r>
        <w:rPr>
          <w:spacing w:val="-1"/>
          <w:sz w:val="26"/>
        </w:rPr>
        <w:t xml:space="preserve"> </w:t>
      </w:r>
      <w:r>
        <w:rPr>
          <w:sz w:val="26"/>
        </w:rPr>
        <w:t>how</w:t>
      </w:r>
      <w:r>
        <w:rPr>
          <w:spacing w:val="-1"/>
          <w:sz w:val="26"/>
        </w:rPr>
        <w:t xml:space="preserve"> </w:t>
      </w:r>
      <w:r>
        <w:rPr>
          <w:sz w:val="26"/>
        </w:rPr>
        <w:t>frontend</w:t>
      </w:r>
      <w:r>
        <w:rPr>
          <w:spacing w:val="-1"/>
          <w:sz w:val="26"/>
        </w:rPr>
        <w:t xml:space="preserve"> </w:t>
      </w:r>
      <w:r>
        <w:rPr>
          <w:sz w:val="26"/>
        </w:rPr>
        <w:t>inputs</w:t>
      </w:r>
      <w:r>
        <w:rPr>
          <w:spacing w:val="-1"/>
          <w:sz w:val="26"/>
        </w:rPr>
        <w:t xml:space="preserve"> </w:t>
      </w:r>
      <w:r>
        <w:rPr>
          <w:sz w:val="26"/>
        </w:rPr>
        <w:t>must</w:t>
      </w:r>
      <w:r>
        <w:rPr>
          <w:spacing w:val="-1"/>
          <w:sz w:val="26"/>
        </w:rPr>
        <w:t xml:space="preserve"> </w:t>
      </w:r>
      <w:r>
        <w:rPr>
          <w:sz w:val="26"/>
        </w:rPr>
        <w:t>strictly</w:t>
      </w:r>
      <w:r>
        <w:rPr>
          <w:spacing w:val="-1"/>
          <w:sz w:val="26"/>
        </w:rPr>
        <w:t xml:space="preserve"> </w:t>
      </w:r>
      <w:r>
        <w:rPr>
          <w:sz w:val="26"/>
        </w:rPr>
        <w:t>align</w:t>
      </w:r>
      <w:r>
        <w:rPr>
          <w:spacing w:val="-1"/>
          <w:sz w:val="26"/>
        </w:rPr>
        <w:t xml:space="preserve"> </w:t>
      </w:r>
      <w:r>
        <w:rPr>
          <w:sz w:val="26"/>
        </w:rPr>
        <w:t>with</w:t>
      </w:r>
      <w:r>
        <w:rPr>
          <w:spacing w:val="-1"/>
          <w:sz w:val="26"/>
        </w:rPr>
        <w:t xml:space="preserve"> </w:t>
      </w:r>
      <w:r>
        <w:rPr>
          <w:sz w:val="26"/>
        </w:rPr>
        <w:t>backend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expectations.</w:t>
      </w:r>
    </w:p>
    <w:p w14:paraId="33719AD3">
      <w:pPr>
        <w:pStyle w:val="11"/>
        <w:spacing w:before="89"/>
        <w:rPr>
          <w:sz w:val="26"/>
        </w:rPr>
      </w:pPr>
    </w:p>
    <w:p w14:paraId="4D79C0B6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6"/>
        </w:rPr>
      </w:pPr>
      <w:r>
        <w:rPr>
          <w:sz w:val="26"/>
        </w:rPr>
        <w:t>Understood</w:t>
      </w:r>
      <w:r>
        <w:rPr>
          <w:spacing w:val="-1"/>
          <w:sz w:val="26"/>
        </w:rPr>
        <w:t xml:space="preserve"> </w:t>
      </w:r>
      <w:r>
        <w:rPr>
          <w:sz w:val="26"/>
        </w:rPr>
        <w:t>how</w:t>
      </w:r>
      <w:r>
        <w:rPr>
          <w:spacing w:val="-1"/>
          <w:sz w:val="26"/>
        </w:rPr>
        <w:t xml:space="preserve"> </w:t>
      </w:r>
      <w:r>
        <w:rPr>
          <w:sz w:val="26"/>
        </w:rPr>
        <w:t>API</w:t>
      </w:r>
      <w:r>
        <w:rPr>
          <w:spacing w:val="-1"/>
          <w:sz w:val="26"/>
        </w:rPr>
        <w:t xml:space="preserve"> </w:t>
      </w:r>
      <w:r>
        <w:rPr>
          <w:sz w:val="26"/>
        </w:rPr>
        <w:t>responses</w:t>
      </w:r>
      <w:r>
        <w:rPr>
          <w:spacing w:val="-1"/>
          <w:sz w:val="26"/>
        </w:rPr>
        <w:t xml:space="preserve"> </w:t>
      </w:r>
      <w:r>
        <w:rPr>
          <w:sz w:val="26"/>
        </w:rPr>
        <w:t>are</w:t>
      </w:r>
      <w:r>
        <w:rPr>
          <w:spacing w:val="-1"/>
          <w:sz w:val="26"/>
        </w:rPr>
        <w:t xml:space="preserve"> </w:t>
      </w:r>
      <w:r>
        <w:rPr>
          <w:sz w:val="26"/>
        </w:rPr>
        <w:t>parsed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rendered</w:t>
      </w:r>
      <w:r>
        <w:rPr>
          <w:spacing w:val="-1"/>
          <w:sz w:val="26"/>
        </w:rPr>
        <w:t xml:space="preserve"> </w:t>
      </w:r>
      <w:r>
        <w:rPr>
          <w:sz w:val="26"/>
        </w:rPr>
        <w:t>on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pacing w:val="-5"/>
          <w:sz w:val="26"/>
        </w:rPr>
        <w:t>UI.</w:t>
      </w:r>
    </w:p>
    <w:p w14:paraId="5CD6BFA4">
      <w:pPr>
        <w:pStyle w:val="11"/>
        <w:spacing w:before="90"/>
        <w:rPr>
          <w:sz w:val="26"/>
        </w:rPr>
      </w:pPr>
    </w:p>
    <w:p w14:paraId="456F75D5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6"/>
        </w:rPr>
        <w:t>Realized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importance</w:t>
      </w:r>
      <w:r>
        <w:rPr>
          <w:spacing w:val="-1"/>
          <w:sz w:val="26"/>
        </w:rPr>
        <w:t xml:space="preserve"> </w:t>
      </w:r>
      <w:r>
        <w:rPr>
          <w:sz w:val="26"/>
        </w:rPr>
        <w:t>of</w:t>
      </w:r>
      <w:r>
        <w:rPr>
          <w:spacing w:val="-1"/>
          <w:sz w:val="26"/>
        </w:rPr>
        <w:t xml:space="preserve"> </w:t>
      </w:r>
      <w:r>
        <w:rPr>
          <w:sz w:val="28"/>
        </w:rPr>
        <w:t>defa</w:t>
      </w:r>
      <w:r>
        <w:rPr>
          <w:sz w:val="26"/>
        </w:rPr>
        <w:t>ult</w:t>
      </w:r>
      <w:r>
        <w:rPr>
          <w:spacing w:val="-1"/>
          <w:sz w:val="26"/>
        </w:rPr>
        <w:t xml:space="preserve"> </w:t>
      </w:r>
      <w:r>
        <w:rPr>
          <w:sz w:val="26"/>
        </w:rPr>
        <w:t>values</w:t>
      </w:r>
      <w:r>
        <w:rPr>
          <w:spacing w:val="-1"/>
          <w:sz w:val="26"/>
        </w:rPr>
        <w:t xml:space="preserve"> </w:t>
      </w:r>
      <w:r>
        <w:rPr>
          <w:sz w:val="26"/>
        </w:rPr>
        <w:t>for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usability.</w:t>
      </w:r>
    </w:p>
    <w:p w14:paraId="453B9C10">
      <w:pPr>
        <w:pStyle w:val="11"/>
        <w:rPr>
          <w:sz w:val="26"/>
        </w:rPr>
      </w:pPr>
    </w:p>
    <w:p w14:paraId="4E3B7E3D">
      <w:pPr>
        <w:pStyle w:val="11"/>
        <w:spacing w:before="274"/>
        <w:rPr>
          <w:sz w:val="26"/>
        </w:rPr>
      </w:pPr>
    </w:p>
    <w:p w14:paraId="34717348">
      <w:pPr>
        <w:pStyle w:val="7"/>
      </w:pPr>
      <w:r>
        <w:rPr>
          <w:spacing w:val="-2"/>
        </w:rPr>
        <w:t>Outcome:</w:t>
      </w:r>
    </w:p>
    <w:p w14:paraId="70A68487">
      <w:pPr>
        <w:pStyle w:val="13"/>
        <w:numPr>
          <w:ilvl w:val="1"/>
          <w:numId w:val="9"/>
        </w:numPr>
        <w:tabs>
          <w:tab w:val="left" w:pos="1079"/>
        </w:tabs>
        <w:spacing w:before="285" w:after="0" w:line="240" w:lineRule="auto"/>
        <w:ind w:left="1079" w:right="0" w:hanging="360"/>
        <w:jc w:val="left"/>
        <w:rPr>
          <w:sz w:val="22"/>
        </w:rPr>
      </w:pPr>
      <w:r>
        <w:rPr>
          <w:sz w:val="24"/>
        </w:rPr>
        <w:t xml:space="preserve">Prediction interface </w:t>
      </w:r>
      <w:r>
        <w:rPr>
          <w:spacing w:val="-2"/>
          <w:sz w:val="24"/>
        </w:rPr>
        <w:t>completed.</w:t>
      </w:r>
    </w:p>
    <w:p w14:paraId="07A4B33A">
      <w:pPr>
        <w:pStyle w:val="11"/>
        <w:spacing w:before="83"/>
      </w:pPr>
    </w:p>
    <w:p w14:paraId="1A317AFC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2"/>
        </w:rPr>
      </w:pPr>
      <w:r>
        <w:rPr>
          <w:sz w:val="24"/>
        </w:rPr>
        <w:t xml:space="preserve">Users can input parameters and get real-time habitability </w:t>
      </w:r>
      <w:r>
        <w:rPr>
          <w:spacing w:val="-2"/>
          <w:sz w:val="24"/>
        </w:rPr>
        <w:t>predictions.</w:t>
      </w:r>
    </w:p>
    <w:p w14:paraId="30D82AC6">
      <w:pPr>
        <w:pStyle w:val="11"/>
        <w:spacing w:before="5"/>
      </w:pPr>
    </w:p>
    <w:p w14:paraId="03B3478F">
      <w:pPr>
        <w:pStyle w:val="4"/>
      </w:pPr>
      <w:r>
        <w:t>WEEK</w:t>
      </w:r>
      <w:r>
        <w:rPr>
          <w:spacing w:val="-1"/>
        </w:rPr>
        <w:t xml:space="preserve"> </w:t>
      </w:r>
      <w:r>
        <w:t>6:</w:t>
      </w:r>
      <w:r>
        <w:rPr>
          <w:spacing w:val="-1"/>
        </w:rPr>
        <w:t xml:space="preserve"> </w:t>
      </w:r>
      <w:r>
        <w:t>Day</w:t>
      </w:r>
      <w:r>
        <w:rPr>
          <w:spacing w:val="-1"/>
        </w:rPr>
        <w:t xml:space="preserve"> </w:t>
      </w:r>
      <w:r>
        <w:rPr>
          <w:spacing w:val="-2"/>
        </w:rPr>
        <w:t>5(9/1/26)</w:t>
      </w:r>
    </w:p>
    <w:p w14:paraId="2981F72B">
      <w:pPr>
        <w:spacing w:before="296"/>
        <w:ind w:left="359" w:right="0" w:firstLine="0"/>
        <w:jc w:val="left"/>
        <w:rPr>
          <w:sz w:val="26"/>
        </w:rPr>
      </w:pPr>
      <w:r>
        <w:rPr>
          <w:rFonts w:ascii="Arial"/>
          <w:b/>
          <w:sz w:val="24"/>
        </w:rPr>
        <w:t>F</w:t>
      </w:r>
      <w:r>
        <w:rPr>
          <w:sz w:val="26"/>
        </w:rPr>
        <w:t>ocused</w:t>
      </w:r>
      <w:r>
        <w:rPr>
          <w:spacing w:val="-3"/>
          <w:sz w:val="26"/>
        </w:rPr>
        <w:t xml:space="preserve"> </w:t>
      </w:r>
      <w:r>
        <w:rPr>
          <w:sz w:val="26"/>
        </w:rPr>
        <w:t>on</w:t>
      </w:r>
      <w:r>
        <w:rPr>
          <w:spacing w:val="-1"/>
          <w:sz w:val="26"/>
        </w:rPr>
        <w:t xml:space="preserve"> </w:t>
      </w:r>
      <w:r>
        <w:rPr>
          <w:sz w:val="26"/>
        </w:rPr>
        <w:t>validating</w:t>
      </w:r>
      <w:r>
        <w:rPr>
          <w:spacing w:val="-1"/>
          <w:sz w:val="26"/>
        </w:rPr>
        <w:t xml:space="preserve"> </w:t>
      </w:r>
      <w:r>
        <w:rPr>
          <w:sz w:val="26"/>
        </w:rPr>
        <w:t>outputs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1"/>
          <w:sz w:val="26"/>
        </w:rPr>
        <w:t xml:space="preserve"> </w:t>
      </w:r>
      <w:r>
        <w:rPr>
          <w:sz w:val="26"/>
        </w:rPr>
        <w:t>analyzing</w:t>
      </w:r>
      <w:r>
        <w:rPr>
          <w:spacing w:val="-1"/>
          <w:sz w:val="26"/>
        </w:rPr>
        <w:t xml:space="preserve"> </w:t>
      </w:r>
      <w:r>
        <w:rPr>
          <w:sz w:val="26"/>
        </w:rPr>
        <w:t>system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behavior.</w:t>
      </w:r>
    </w:p>
    <w:p w14:paraId="61EC348F">
      <w:pPr>
        <w:pStyle w:val="13"/>
        <w:numPr>
          <w:ilvl w:val="1"/>
          <w:numId w:val="9"/>
        </w:numPr>
        <w:tabs>
          <w:tab w:val="left" w:pos="1079"/>
        </w:tabs>
        <w:spacing w:before="284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>Tested</w:t>
      </w:r>
      <w:r>
        <w:rPr>
          <w:spacing w:val="-6"/>
          <w:sz w:val="24"/>
        </w:rPr>
        <w:t xml:space="preserve"> </w:t>
      </w:r>
      <w:r>
        <w:rPr>
          <w:sz w:val="24"/>
        </w:rPr>
        <w:t>multiple</w:t>
      </w:r>
      <w:r>
        <w:rPr>
          <w:spacing w:val="-5"/>
          <w:sz w:val="24"/>
        </w:rPr>
        <w:t xml:space="preserve"> </w:t>
      </w:r>
      <w:r>
        <w:rPr>
          <w:sz w:val="24"/>
        </w:rPr>
        <w:t>combinations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parameters:</w:t>
      </w:r>
    </w:p>
    <w:p w14:paraId="6022F6BE">
      <w:pPr>
        <w:pStyle w:val="13"/>
        <w:spacing w:after="0" w:line="240" w:lineRule="auto"/>
        <w:jc w:val="left"/>
        <w:rPr>
          <w:sz w:val="24"/>
        </w:rPr>
        <w:sectPr>
          <w:pgSz w:w="12240" w:h="15840"/>
          <w:pgMar w:top="1360" w:right="1080" w:bottom="280" w:left="1080" w:header="720" w:footer="720" w:gutter="0"/>
          <w:cols w:space="720" w:num="1"/>
        </w:sectPr>
      </w:pPr>
    </w:p>
    <w:p w14:paraId="6FE50E20">
      <w:pPr>
        <w:pStyle w:val="13"/>
        <w:numPr>
          <w:ilvl w:val="2"/>
          <w:numId w:val="9"/>
        </w:numPr>
        <w:tabs>
          <w:tab w:val="left" w:pos="1798"/>
        </w:tabs>
        <w:spacing w:before="60" w:after="0" w:line="240" w:lineRule="auto"/>
        <w:ind w:left="1798" w:right="0" w:hanging="359"/>
        <w:jc w:val="left"/>
        <w:rPr>
          <w:sz w:val="36"/>
        </w:rPr>
      </w:pPr>
      <w:r>
        <w:rPr>
          <w:sz w:val="26"/>
        </w:rPr>
        <w:t>Earth-like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values</w:t>
      </w:r>
    </w:p>
    <w:p w14:paraId="1E4C16A8">
      <w:pPr>
        <w:pStyle w:val="11"/>
        <w:spacing w:before="106"/>
        <w:rPr>
          <w:sz w:val="26"/>
        </w:rPr>
      </w:pPr>
    </w:p>
    <w:p w14:paraId="0DE85D69">
      <w:pPr>
        <w:pStyle w:val="13"/>
        <w:numPr>
          <w:ilvl w:val="2"/>
          <w:numId w:val="9"/>
        </w:numPr>
        <w:tabs>
          <w:tab w:val="left" w:pos="1798"/>
        </w:tabs>
        <w:spacing w:before="1" w:after="0" w:line="240" w:lineRule="auto"/>
        <w:ind w:left="1798" w:right="0" w:hanging="359"/>
        <w:jc w:val="left"/>
        <w:rPr>
          <w:sz w:val="36"/>
        </w:rPr>
      </w:pPr>
      <w:r>
        <w:rPr>
          <w:sz w:val="26"/>
        </w:rPr>
        <w:t>Extreme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values</w:t>
      </w:r>
    </w:p>
    <w:p w14:paraId="69BD70F1">
      <w:pPr>
        <w:pStyle w:val="11"/>
        <w:spacing w:before="106"/>
        <w:rPr>
          <w:sz w:val="26"/>
        </w:rPr>
      </w:pPr>
    </w:p>
    <w:p w14:paraId="123B7C51">
      <w:pPr>
        <w:pStyle w:val="13"/>
        <w:numPr>
          <w:ilvl w:val="1"/>
          <w:numId w:val="9"/>
        </w:numPr>
        <w:tabs>
          <w:tab w:val="left" w:pos="1079"/>
        </w:tabs>
        <w:spacing w:before="1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Observed changes in prediction probability based </w:t>
      </w:r>
      <w:r>
        <w:rPr>
          <w:spacing w:val="-5"/>
          <w:sz w:val="24"/>
        </w:rPr>
        <w:t>on:</w:t>
      </w:r>
    </w:p>
    <w:p w14:paraId="686195E8">
      <w:pPr>
        <w:pStyle w:val="11"/>
        <w:spacing w:before="82"/>
      </w:pPr>
    </w:p>
    <w:p w14:paraId="30A699B5">
      <w:pPr>
        <w:pStyle w:val="13"/>
        <w:numPr>
          <w:ilvl w:val="2"/>
          <w:numId w:val="9"/>
        </w:numPr>
        <w:tabs>
          <w:tab w:val="left" w:pos="1798"/>
        </w:tabs>
        <w:spacing w:before="0" w:after="0" w:line="240" w:lineRule="auto"/>
        <w:ind w:left="1798" w:right="0" w:hanging="359"/>
        <w:jc w:val="left"/>
        <w:rPr>
          <w:sz w:val="36"/>
        </w:rPr>
      </w:pPr>
      <w:r>
        <w:rPr>
          <w:spacing w:val="-2"/>
          <w:sz w:val="26"/>
        </w:rPr>
        <w:t>Temperature</w:t>
      </w:r>
    </w:p>
    <w:p w14:paraId="3EDE5952">
      <w:pPr>
        <w:pStyle w:val="11"/>
        <w:spacing w:before="107"/>
        <w:rPr>
          <w:sz w:val="26"/>
        </w:rPr>
      </w:pPr>
    </w:p>
    <w:p w14:paraId="63282B26">
      <w:pPr>
        <w:pStyle w:val="13"/>
        <w:numPr>
          <w:ilvl w:val="2"/>
          <w:numId w:val="9"/>
        </w:numPr>
        <w:tabs>
          <w:tab w:val="left" w:pos="1798"/>
        </w:tabs>
        <w:spacing w:before="0" w:after="0" w:line="240" w:lineRule="auto"/>
        <w:ind w:left="1798" w:right="0" w:hanging="359"/>
        <w:jc w:val="left"/>
        <w:rPr>
          <w:sz w:val="36"/>
        </w:rPr>
      </w:pPr>
      <w:r>
        <w:rPr>
          <w:spacing w:val="-2"/>
          <w:sz w:val="26"/>
        </w:rPr>
        <w:t>Density</w:t>
      </w:r>
    </w:p>
    <w:p w14:paraId="4650E0A0">
      <w:pPr>
        <w:pStyle w:val="11"/>
        <w:spacing w:before="107"/>
        <w:rPr>
          <w:sz w:val="26"/>
        </w:rPr>
      </w:pPr>
    </w:p>
    <w:p w14:paraId="65158E82">
      <w:pPr>
        <w:pStyle w:val="13"/>
        <w:numPr>
          <w:ilvl w:val="2"/>
          <w:numId w:val="9"/>
        </w:numPr>
        <w:tabs>
          <w:tab w:val="left" w:pos="1798"/>
        </w:tabs>
        <w:spacing w:before="0" w:after="0" w:line="240" w:lineRule="auto"/>
        <w:ind w:left="1798" w:right="0" w:hanging="359"/>
        <w:jc w:val="left"/>
        <w:rPr>
          <w:sz w:val="36"/>
        </w:rPr>
      </w:pPr>
      <w:r>
        <w:rPr>
          <w:sz w:val="26"/>
        </w:rPr>
        <w:t>Stellar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parameters</w:t>
      </w:r>
    </w:p>
    <w:p w14:paraId="7D497EE4">
      <w:pPr>
        <w:pStyle w:val="11"/>
        <w:spacing w:before="107"/>
        <w:rPr>
          <w:sz w:val="26"/>
        </w:rPr>
      </w:pPr>
    </w:p>
    <w:p w14:paraId="487FC9D5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>Verified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predictions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logically</w:t>
      </w:r>
      <w:r>
        <w:rPr>
          <w:spacing w:val="-2"/>
          <w:sz w:val="24"/>
        </w:rPr>
        <w:t xml:space="preserve"> consistent.</w:t>
      </w:r>
    </w:p>
    <w:p w14:paraId="7AB071AD">
      <w:pPr>
        <w:pStyle w:val="11"/>
        <w:spacing w:before="83"/>
      </w:pPr>
    </w:p>
    <w:p w14:paraId="04309F9D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Refined UI layout and output </w:t>
      </w:r>
      <w:r>
        <w:rPr>
          <w:spacing w:val="-2"/>
          <w:sz w:val="24"/>
        </w:rPr>
        <w:t>readability</w:t>
      </w:r>
    </w:p>
    <w:p w14:paraId="4CE7A144">
      <w:pPr>
        <w:pStyle w:val="11"/>
      </w:pPr>
    </w:p>
    <w:p w14:paraId="0EEBBFA2">
      <w:pPr>
        <w:pStyle w:val="11"/>
      </w:pPr>
    </w:p>
    <w:p w14:paraId="1E76E65C">
      <w:pPr>
        <w:pStyle w:val="11"/>
        <w:spacing w:before="11"/>
      </w:pPr>
    </w:p>
    <w:p w14:paraId="78FF3911">
      <w:pPr>
        <w:pStyle w:val="5"/>
      </w:pPr>
      <w:r>
        <w:rPr>
          <w:spacing w:val="-2"/>
        </w:rPr>
        <w:t>Observations:</w:t>
      </w:r>
    </w:p>
    <w:p w14:paraId="04F9446A">
      <w:pPr>
        <w:pStyle w:val="13"/>
        <w:numPr>
          <w:ilvl w:val="1"/>
          <w:numId w:val="9"/>
        </w:numPr>
        <w:tabs>
          <w:tab w:val="left" w:pos="1079"/>
        </w:tabs>
        <w:spacing w:before="292" w:after="0" w:line="360" w:lineRule="auto"/>
        <w:ind w:left="1079" w:right="1104" w:hanging="360"/>
        <w:jc w:val="left"/>
        <w:rPr>
          <w:sz w:val="24"/>
        </w:rPr>
      </w:pPr>
      <w:r>
        <w:rPr>
          <w:sz w:val="24"/>
        </w:rPr>
        <w:t>Observed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small</w:t>
      </w:r>
      <w:r>
        <w:rPr>
          <w:spacing w:val="-5"/>
          <w:sz w:val="24"/>
        </w:rPr>
        <w:t xml:space="preserve"> </w:t>
      </w:r>
      <w:r>
        <w:rPr>
          <w:sz w:val="24"/>
        </w:rPr>
        <w:t>changes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key</w:t>
      </w:r>
      <w:r>
        <w:rPr>
          <w:spacing w:val="-5"/>
          <w:sz w:val="24"/>
        </w:rPr>
        <w:t xml:space="preserve"> </w:t>
      </w:r>
      <w:r>
        <w:rPr>
          <w:sz w:val="24"/>
        </w:rPr>
        <w:t>features</w:t>
      </w:r>
      <w:r>
        <w:rPr>
          <w:spacing w:val="-5"/>
          <w:sz w:val="24"/>
        </w:rPr>
        <w:t xml:space="preserve"> </w:t>
      </w:r>
      <w:r>
        <w:rPr>
          <w:sz w:val="24"/>
        </w:rPr>
        <w:t>significantly</w:t>
      </w:r>
      <w:r>
        <w:rPr>
          <w:spacing w:val="-5"/>
          <w:sz w:val="24"/>
        </w:rPr>
        <w:t xml:space="preserve"> </w:t>
      </w:r>
      <w:r>
        <w:rPr>
          <w:sz w:val="24"/>
        </w:rPr>
        <w:t>affect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habitability </w:t>
      </w:r>
      <w:r>
        <w:rPr>
          <w:spacing w:val="-2"/>
          <w:sz w:val="24"/>
        </w:rPr>
        <w:t>prediction.</w:t>
      </w:r>
    </w:p>
    <w:p w14:paraId="44FFCB18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Feature importance visualizations not yet </w:t>
      </w:r>
      <w:r>
        <w:rPr>
          <w:spacing w:val="-2"/>
          <w:sz w:val="24"/>
        </w:rPr>
        <w:t>implemented</w:t>
      </w:r>
    </w:p>
    <w:p w14:paraId="057D853D">
      <w:pPr>
        <w:pStyle w:val="13"/>
        <w:numPr>
          <w:ilvl w:val="1"/>
          <w:numId w:val="9"/>
        </w:numPr>
        <w:tabs>
          <w:tab w:val="left" w:pos="1079"/>
        </w:tabs>
        <w:spacing w:before="138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Model comparison and dataset visualization </w:t>
      </w:r>
      <w:r>
        <w:rPr>
          <w:spacing w:val="-2"/>
          <w:sz w:val="24"/>
        </w:rPr>
        <w:t>pending</w:t>
      </w:r>
    </w:p>
    <w:p w14:paraId="0E91D13C">
      <w:pPr>
        <w:pStyle w:val="11"/>
      </w:pPr>
    </w:p>
    <w:p w14:paraId="4AD86CD0">
      <w:pPr>
        <w:pStyle w:val="11"/>
      </w:pPr>
    </w:p>
    <w:p w14:paraId="2D2A0FD8">
      <w:pPr>
        <w:pStyle w:val="11"/>
      </w:pPr>
    </w:p>
    <w:p w14:paraId="029967B6">
      <w:pPr>
        <w:pStyle w:val="11"/>
        <w:spacing w:before="148"/>
      </w:pPr>
    </w:p>
    <w:p w14:paraId="49ABFD2A">
      <w:pPr>
        <w:spacing w:before="0"/>
        <w:ind w:left="359" w:right="0" w:firstLine="0"/>
        <w:jc w:val="left"/>
        <w:rPr>
          <w:rFonts w:ascii="Arial"/>
          <w:b/>
          <w:sz w:val="34"/>
        </w:rPr>
      </w:pPr>
      <w:r>
        <w:rPr>
          <w:rFonts w:ascii="Arial"/>
          <w:b/>
          <w:sz w:val="34"/>
        </w:rPr>
        <w:t>WEEK</w:t>
      </w:r>
      <w:r>
        <w:rPr>
          <w:rFonts w:ascii="Arial"/>
          <w:b/>
          <w:spacing w:val="-1"/>
          <w:sz w:val="34"/>
        </w:rPr>
        <w:t xml:space="preserve"> </w:t>
      </w:r>
      <w:r>
        <w:rPr>
          <w:rFonts w:ascii="Arial"/>
          <w:b/>
          <w:sz w:val="34"/>
        </w:rPr>
        <w:t>7:</w:t>
      </w:r>
      <w:r>
        <w:rPr>
          <w:rFonts w:ascii="Arial"/>
          <w:b/>
          <w:spacing w:val="-1"/>
          <w:sz w:val="34"/>
        </w:rPr>
        <w:t xml:space="preserve"> </w:t>
      </w:r>
      <w:r>
        <w:rPr>
          <w:rFonts w:ascii="Arial"/>
          <w:b/>
          <w:sz w:val="34"/>
        </w:rPr>
        <w:t>Day</w:t>
      </w:r>
      <w:r>
        <w:rPr>
          <w:rFonts w:ascii="Arial"/>
          <w:b/>
          <w:spacing w:val="-1"/>
          <w:sz w:val="34"/>
        </w:rPr>
        <w:t xml:space="preserve"> </w:t>
      </w:r>
      <w:r>
        <w:rPr>
          <w:rFonts w:ascii="Arial"/>
          <w:b/>
          <w:spacing w:val="-2"/>
          <w:sz w:val="34"/>
        </w:rPr>
        <w:t>1(12/1/26)</w:t>
      </w:r>
    </w:p>
    <w:p w14:paraId="0C943111">
      <w:pPr>
        <w:pStyle w:val="5"/>
        <w:spacing w:before="339"/>
      </w:pPr>
      <w:r>
        <w:t>Day</w:t>
      </w:r>
      <w:r>
        <w:rPr>
          <w:spacing w:val="-1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Understanding</w:t>
      </w:r>
      <w:r>
        <w:rPr>
          <w:spacing w:val="-1"/>
        </w:rPr>
        <w:t xml:space="preserve"> </w:t>
      </w:r>
      <w:r>
        <w:t>Visualization</w:t>
      </w:r>
      <w:r>
        <w:rPr>
          <w:spacing w:val="-1"/>
        </w:rPr>
        <w:t xml:space="preserve"> </w:t>
      </w:r>
      <w:r>
        <w:t>Requirements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Planning</w:t>
      </w:r>
    </w:p>
    <w:p w14:paraId="700AA21A">
      <w:pPr>
        <w:pStyle w:val="13"/>
        <w:numPr>
          <w:ilvl w:val="1"/>
          <w:numId w:val="9"/>
        </w:numPr>
        <w:tabs>
          <w:tab w:val="left" w:pos="1079"/>
        </w:tabs>
        <w:spacing w:before="292" w:after="0" w:line="276" w:lineRule="auto"/>
        <w:ind w:left="1079" w:right="913" w:hanging="360"/>
        <w:jc w:val="left"/>
        <w:rPr>
          <w:sz w:val="24"/>
        </w:rPr>
      </w:pPr>
      <w:r>
        <w:rPr>
          <w:sz w:val="24"/>
        </w:rPr>
        <w:t>Reviewed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objective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Module</w:t>
      </w:r>
      <w:r>
        <w:rPr>
          <w:spacing w:val="-4"/>
          <w:sz w:val="24"/>
        </w:rPr>
        <w:t xml:space="preserve"> </w:t>
      </w:r>
      <w:r>
        <w:rPr>
          <w:sz w:val="24"/>
        </w:rPr>
        <w:t>7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identified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types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visualizations </w:t>
      </w:r>
      <w:r>
        <w:rPr>
          <w:spacing w:val="-2"/>
          <w:sz w:val="24"/>
        </w:rPr>
        <w:t>required.</w:t>
      </w:r>
    </w:p>
    <w:p w14:paraId="38E859C2">
      <w:pPr>
        <w:pStyle w:val="11"/>
        <w:spacing w:before="41"/>
      </w:pPr>
    </w:p>
    <w:p w14:paraId="5308FF1B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Listed the important plots to be </w:t>
      </w:r>
      <w:r>
        <w:rPr>
          <w:spacing w:val="-2"/>
          <w:sz w:val="24"/>
        </w:rPr>
        <w:t>created:</w:t>
      </w:r>
    </w:p>
    <w:p w14:paraId="6C549B43">
      <w:pPr>
        <w:pStyle w:val="13"/>
        <w:spacing w:after="0" w:line="240" w:lineRule="auto"/>
        <w:jc w:val="left"/>
        <w:rPr>
          <w:sz w:val="24"/>
        </w:rPr>
        <w:sectPr>
          <w:pgSz w:w="12240" w:h="15840"/>
          <w:pgMar w:top="1380" w:right="1080" w:bottom="280" w:left="1080" w:header="720" w:footer="720" w:gutter="0"/>
          <w:cols w:space="720" w:num="1"/>
        </w:sectPr>
      </w:pPr>
    </w:p>
    <w:p w14:paraId="4CB0A17B">
      <w:pPr>
        <w:pStyle w:val="13"/>
        <w:numPr>
          <w:ilvl w:val="2"/>
          <w:numId w:val="9"/>
        </w:numPr>
        <w:tabs>
          <w:tab w:val="left" w:pos="1799"/>
        </w:tabs>
        <w:spacing w:before="80" w:after="0" w:line="240" w:lineRule="auto"/>
        <w:ind w:left="1799" w:right="0" w:hanging="360"/>
        <w:jc w:val="left"/>
        <w:rPr>
          <w:sz w:val="24"/>
        </w:rPr>
      </w:pPr>
      <w:r>
        <w:rPr>
          <w:sz w:val="24"/>
        </w:rPr>
        <w:t xml:space="preserve">Feature importance </w:t>
      </w:r>
      <w:r>
        <w:rPr>
          <w:spacing w:val="-2"/>
          <w:sz w:val="24"/>
        </w:rPr>
        <w:t>plots</w:t>
      </w:r>
    </w:p>
    <w:p w14:paraId="79690A37">
      <w:pPr>
        <w:pStyle w:val="11"/>
        <w:spacing w:before="82"/>
      </w:pPr>
    </w:p>
    <w:p w14:paraId="158CFB2D">
      <w:pPr>
        <w:pStyle w:val="13"/>
        <w:numPr>
          <w:ilvl w:val="2"/>
          <w:numId w:val="9"/>
        </w:numPr>
        <w:tabs>
          <w:tab w:val="left" w:pos="1799"/>
        </w:tabs>
        <w:spacing w:before="0" w:after="0" w:line="240" w:lineRule="auto"/>
        <w:ind w:left="1799" w:right="0" w:hanging="360"/>
        <w:jc w:val="left"/>
        <w:rPr>
          <w:sz w:val="24"/>
        </w:rPr>
      </w:pPr>
      <w:r>
        <w:rPr>
          <w:sz w:val="24"/>
        </w:rPr>
        <w:t xml:space="preserve">Habitability score </w:t>
      </w:r>
      <w:r>
        <w:rPr>
          <w:spacing w:val="-2"/>
          <w:sz w:val="24"/>
        </w:rPr>
        <w:t>distribution</w:t>
      </w:r>
    </w:p>
    <w:p w14:paraId="4D6A8D93">
      <w:pPr>
        <w:pStyle w:val="11"/>
        <w:spacing w:before="83"/>
      </w:pPr>
    </w:p>
    <w:p w14:paraId="06089B8E">
      <w:pPr>
        <w:pStyle w:val="13"/>
        <w:numPr>
          <w:ilvl w:val="2"/>
          <w:numId w:val="9"/>
        </w:numPr>
        <w:tabs>
          <w:tab w:val="left" w:pos="1799"/>
        </w:tabs>
        <w:spacing w:before="0" w:after="0" w:line="240" w:lineRule="auto"/>
        <w:ind w:left="1799" w:right="0" w:hanging="360"/>
        <w:jc w:val="left"/>
        <w:rPr>
          <w:sz w:val="24"/>
        </w:rPr>
      </w:pPr>
      <w:r>
        <w:rPr>
          <w:sz w:val="24"/>
        </w:rPr>
        <w:t xml:space="preserve">Star–planet parameter correlation </w:t>
      </w:r>
      <w:r>
        <w:rPr>
          <w:spacing w:val="-2"/>
          <w:sz w:val="24"/>
        </w:rPr>
        <w:t>plots</w:t>
      </w:r>
    </w:p>
    <w:p w14:paraId="53314368">
      <w:pPr>
        <w:pStyle w:val="11"/>
        <w:spacing w:before="83"/>
      </w:pPr>
    </w:p>
    <w:p w14:paraId="2A975FD0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Decided which libraries to use for visualization (matplotlib, seaborn, and </w:t>
      </w:r>
      <w:r>
        <w:rPr>
          <w:spacing w:val="-2"/>
          <w:sz w:val="24"/>
        </w:rPr>
        <w:t>plotly).</w:t>
      </w:r>
    </w:p>
    <w:p w14:paraId="5C36F1B9">
      <w:pPr>
        <w:pStyle w:val="11"/>
        <w:spacing w:before="83"/>
      </w:pPr>
    </w:p>
    <w:p w14:paraId="2F68A3AA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Identified the dataset and model outputs needed for </w:t>
      </w:r>
      <w:r>
        <w:rPr>
          <w:spacing w:val="-2"/>
          <w:sz w:val="24"/>
        </w:rPr>
        <w:t>visualization.</w:t>
      </w:r>
    </w:p>
    <w:p w14:paraId="07B9869A">
      <w:pPr>
        <w:pStyle w:val="11"/>
      </w:pPr>
    </w:p>
    <w:p w14:paraId="73049EDB">
      <w:pPr>
        <w:pStyle w:val="11"/>
        <w:spacing w:before="46"/>
      </w:pPr>
    </w:p>
    <w:p w14:paraId="03ED2399">
      <w:pPr>
        <w:pStyle w:val="8"/>
        <w:spacing w:before="1"/>
      </w:pPr>
      <w:r>
        <w:rPr>
          <w:spacing w:val="-2"/>
        </w:rPr>
        <w:t>Observations:</w:t>
      </w:r>
    </w:p>
    <w:p w14:paraId="35230766">
      <w:pPr>
        <w:pStyle w:val="11"/>
        <w:spacing w:before="5"/>
        <w:rPr>
          <w:rFonts w:ascii="Arial"/>
          <w:b/>
        </w:rPr>
      </w:pPr>
    </w:p>
    <w:p w14:paraId="5D14ED13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>Visualization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important</w:t>
      </w:r>
      <w:r>
        <w:rPr>
          <w:spacing w:val="-1"/>
          <w:sz w:val="24"/>
        </w:rPr>
        <w:t xml:space="preserve"> </w:t>
      </w:r>
      <w:r>
        <w:rPr>
          <w:sz w:val="24"/>
        </w:rPr>
        <w:t>to explain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behavior </w:t>
      </w:r>
      <w:r>
        <w:rPr>
          <w:spacing w:val="-2"/>
          <w:sz w:val="24"/>
        </w:rPr>
        <w:t>clearly.</w:t>
      </w:r>
    </w:p>
    <w:p w14:paraId="7B4C0BAB">
      <w:pPr>
        <w:pStyle w:val="11"/>
        <w:spacing w:before="83"/>
      </w:pPr>
    </w:p>
    <w:p w14:paraId="77614A5E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Some plots are more useful for interpretation than raw </w:t>
      </w:r>
      <w:r>
        <w:rPr>
          <w:spacing w:val="-2"/>
          <w:sz w:val="24"/>
        </w:rPr>
        <w:t>metrics.</w:t>
      </w:r>
    </w:p>
    <w:p w14:paraId="607EAF2C">
      <w:pPr>
        <w:pStyle w:val="11"/>
        <w:spacing w:before="83"/>
      </w:pPr>
    </w:p>
    <w:p w14:paraId="16785606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>Feature importance and score distribution are critical for decision-</w:t>
      </w:r>
      <w:r>
        <w:rPr>
          <w:spacing w:val="-2"/>
          <w:sz w:val="24"/>
        </w:rPr>
        <w:t>making.</w:t>
      </w:r>
    </w:p>
    <w:p w14:paraId="3B3B719A">
      <w:pPr>
        <w:pStyle w:val="11"/>
        <w:rPr>
          <w:sz w:val="20"/>
        </w:rPr>
      </w:pPr>
    </w:p>
    <w:p w14:paraId="2F1AACB0">
      <w:pPr>
        <w:pStyle w:val="11"/>
        <w:spacing w:before="144"/>
        <w:rPr>
          <w:sz w:val="20"/>
        </w:rPr>
      </w:pPr>
      <w:r>
        <w:rPr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252730</wp:posOffset>
            </wp:positionV>
            <wp:extent cx="5853430" cy="3142615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3470" cy="3142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B644AC">
      <w:pPr>
        <w:pStyle w:val="11"/>
        <w:spacing w:after="0"/>
        <w:rPr>
          <w:sz w:val="20"/>
        </w:rPr>
        <w:sectPr>
          <w:pgSz w:w="12240" w:h="15840"/>
          <w:pgMar w:top="1360" w:right="1080" w:bottom="280" w:left="1080" w:header="720" w:footer="720" w:gutter="0"/>
          <w:cols w:space="720" w:num="1"/>
        </w:sectPr>
      </w:pPr>
    </w:p>
    <w:p w14:paraId="24FDBABA">
      <w:pPr>
        <w:pStyle w:val="11"/>
        <w:spacing w:before="38"/>
        <w:rPr>
          <w:sz w:val="34"/>
        </w:rPr>
      </w:pPr>
    </w:p>
    <w:p w14:paraId="591110FF">
      <w:pPr>
        <w:pStyle w:val="3"/>
      </w:pPr>
      <w:r>
        <w:t>WEEK</w:t>
      </w:r>
      <w:r>
        <w:rPr>
          <w:spacing w:val="-9"/>
        </w:rPr>
        <w:t xml:space="preserve"> </w:t>
      </w:r>
      <w:r>
        <w:t>7</w:t>
      </w:r>
      <w:r>
        <w:rPr>
          <w:spacing w:val="-9"/>
        </w:rPr>
        <w:t xml:space="preserve"> </w:t>
      </w:r>
      <w:r>
        <w:t>:</w:t>
      </w:r>
      <w:r>
        <w:rPr>
          <w:spacing w:val="-9"/>
        </w:rPr>
        <w:t xml:space="preserve"> </w:t>
      </w:r>
      <w:r>
        <w:t>DAY</w:t>
      </w:r>
      <w:r>
        <w:rPr>
          <w:spacing w:val="-9"/>
        </w:rPr>
        <w:t xml:space="preserve"> </w:t>
      </w:r>
      <w:r>
        <w:rPr>
          <w:spacing w:val="-2"/>
        </w:rPr>
        <w:t>2(13/1/26)</w:t>
      </w:r>
    </w:p>
    <w:p w14:paraId="4EE7047F">
      <w:pPr>
        <w:pStyle w:val="5"/>
        <w:spacing w:before="339"/>
      </w:pPr>
      <w:r>
        <w:t xml:space="preserve">Day 2: Feature Importance </w:t>
      </w:r>
      <w:r>
        <w:rPr>
          <w:spacing w:val="-2"/>
        </w:rPr>
        <w:t>Visualization</w:t>
      </w:r>
    </w:p>
    <w:p w14:paraId="1F131882">
      <w:pPr>
        <w:pStyle w:val="8"/>
        <w:spacing w:before="292"/>
      </w:pPr>
      <w:r>
        <w:t>Work</w:t>
      </w:r>
      <w:r>
        <w:rPr>
          <w:spacing w:val="-5"/>
        </w:rPr>
        <w:t xml:space="preserve"> </w:t>
      </w:r>
      <w:r>
        <w:rPr>
          <w:spacing w:val="-2"/>
        </w:rPr>
        <w:t>Done:</w:t>
      </w:r>
    </w:p>
    <w:p w14:paraId="446BA6B9">
      <w:pPr>
        <w:pStyle w:val="11"/>
        <w:spacing w:before="5"/>
        <w:rPr>
          <w:rFonts w:ascii="Arial"/>
          <w:b/>
        </w:rPr>
      </w:pPr>
    </w:p>
    <w:p w14:paraId="472874B0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Extracted feature importance values from the trained Random Forest </w:t>
      </w:r>
      <w:r>
        <w:rPr>
          <w:spacing w:val="-2"/>
          <w:sz w:val="24"/>
        </w:rPr>
        <w:t>model.</w:t>
      </w:r>
    </w:p>
    <w:p w14:paraId="66FEE661">
      <w:pPr>
        <w:pStyle w:val="11"/>
        <w:spacing w:before="83"/>
      </w:pPr>
    </w:p>
    <w:p w14:paraId="7221DD2F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Created bar plots to show the importance of each </w:t>
      </w:r>
      <w:r>
        <w:rPr>
          <w:spacing w:val="-2"/>
          <w:sz w:val="24"/>
        </w:rPr>
        <w:t>feature.</w:t>
      </w:r>
    </w:p>
    <w:p w14:paraId="5A79FF72">
      <w:pPr>
        <w:pStyle w:val="11"/>
        <w:spacing w:before="83"/>
      </w:pPr>
    </w:p>
    <w:p w14:paraId="29CE717C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Highlighted top features influencing habitability </w:t>
      </w:r>
      <w:r>
        <w:rPr>
          <w:spacing w:val="-2"/>
          <w:sz w:val="24"/>
        </w:rPr>
        <w:t>prediction.</w:t>
      </w:r>
    </w:p>
    <w:p w14:paraId="325C94E9">
      <w:pPr>
        <w:pStyle w:val="11"/>
        <w:spacing w:before="82"/>
      </w:pPr>
    </w:p>
    <w:p w14:paraId="5365C5E7">
      <w:pPr>
        <w:pStyle w:val="13"/>
        <w:numPr>
          <w:ilvl w:val="1"/>
          <w:numId w:val="9"/>
        </w:numPr>
        <w:tabs>
          <w:tab w:val="left" w:pos="1079"/>
        </w:tabs>
        <w:spacing w:before="1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>Adjusted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plot labels, titles, and scales for better </w:t>
      </w:r>
      <w:r>
        <w:rPr>
          <w:spacing w:val="-2"/>
          <w:sz w:val="24"/>
        </w:rPr>
        <w:t>readability.</w:t>
      </w:r>
    </w:p>
    <w:p w14:paraId="6199D814">
      <w:pPr>
        <w:pStyle w:val="11"/>
        <w:spacing w:before="5"/>
      </w:pPr>
    </w:p>
    <w:p w14:paraId="75AC061B">
      <w:pPr>
        <w:pStyle w:val="8"/>
      </w:pPr>
      <w:r>
        <w:rPr>
          <w:spacing w:val="-2"/>
        </w:rPr>
        <w:t>Observations:</w:t>
      </w:r>
    </w:p>
    <w:p w14:paraId="494F1472">
      <w:pPr>
        <w:pStyle w:val="11"/>
        <w:spacing w:before="5"/>
        <w:rPr>
          <w:rFonts w:ascii="Arial"/>
          <w:b/>
        </w:rPr>
      </w:pPr>
    </w:p>
    <w:p w14:paraId="33BD87A4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>Temperature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insolation-related</w:t>
      </w:r>
      <w:r>
        <w:rPr>
          <w:spacing w:val="-5"/>
          <w:sz w:val="24"/>
        </w:rPr>
        <w:t xml:space="preserve"> </w:t>
      </w:r>
      <w:r>
        <w:rPr>
          <w:sz w:val="24"/>
        </w:rPr>
        <w:t>features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5"/>
          <w:sz w:val="24"/>
        </w:rPr>
        <w:t xml:space="preserve"> </w:t>
      </w:r>
      <w:r>
        <w:rPr>
          <w:sz w:val="24"/>
        </w:rPr>
        <w:t>high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influence.</w:t>
      </w:r>
    </w:p>
    <w:p w14:paraId="385DC576">
      <w:pPr>
        <w:pStyle w:val="11"/>
        <w:spacing w:before="83"/>
      </w:pPr>
    </w:p>
    <w:p w14:paraId="2CD36215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>Visual</w:t>
      </w:r>
      <w:r>
        <w:rPr>
          <w:spacing w:val="-1"/>
          <w:sz w:val="24"/>
        </w:rPr>
        <w:t xml:space="preserve"> </w:t>
      </w:r>
      <w:r>
        <w:rPr>
          <w:sz w:val="24"/>
        </w:rPr>
        <w:t>representation</w:t>
      </w:r>
      <w:r>
        <w:rPr>
          <w:spacing w:val="-1"/>
          <w:sz w:val="24"/>
        </w:rPr>
        <w:t xml:space="preserve"> </w:t>
      </w:r>
      <w:r>
        <w:rPr>
          <w:sz w:val="24"/>
        </w:rPr>
        <w:t>makes</w:t>
      </w:r>
      <w:r>
        <w:rPr>
          <w:spacing w:val="-1"/>
          <w:sz w:val="24"/>
        </w:rPr>
        <w:t xml:space="preserve"> </w:t>
      </w:r>
      <w:r>
        <w:rPr>
          <w:sz w:val="24"/>
        </w:rPr>
        <w:t>model decisions</w:t>
      </w:r>
      <w:r>
        <w:rPr>
          <w:spacing w:val="-1"/>
          <w:sz w:val="24"/>
        </w:rPr>
        <w:t xml:space="preserve"> </w:t>
      </w:r>
      <w:r>
        <w:rPr>
          <w:sz w:val="24"/>
        </w:rPr>
        <w:t>easier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understand.</w:t>
      </w:r>
    </w:p>
    <w:p w14:paraId="504DB0EF">
      <w:pPr>
        <w:pStyle w:val="11"/>
        <w:spacing w:before="83"/>
      </w:pPr>
    </w:p>
    <w:p w14:paraId="3711ED8D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Bar plots clearly show which features matter the </w:t>
      </w:r>
      <w:r>
        <w:rPr>
          <w:spacing w:val="-2"/>
          <w:sz w:val="24"/>
        </w:rPr>
        <w:t>most.</w:t>
      </w:r>
    </w:p>
    <w:p w14:paraId="42A5EDA1">
      <w:pPr>
        <w:pStyle w:val="11"/>
        <w:rPr>
          <w:sz w:val="20"/>
        </w:rPr>
      </w:pPr>
    </w:p>
    <w:p w14:paraId="6D2551DC">
      <w:pPr>
        <w:pStyle w:val="11"/>
        <w:spacing w:before="118"/>
        <w:rPr>
          <w:sz w:val="20"/>
        </w:rPr>
      </w:pPr>
      <w:r>
        <w:rPr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236220</wp:posOffset>
            </wp:positionV>
            <wp:extent cx="5649595" cy="3119755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9746" cy="3120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D9AE27">
      <w:pPr>
        <w:pStyle w:val="11"/>
        <w:spacing w:after="0"/>
        <w:rPr>
          <w:sz w:val="20"/>
        </w:rPr>
        <w:sectPr>
          <w:pgSz w:w="12240" w:h="15840"/>
          <w:pgMar w:top="1820" w:right="1080" w:bottom="280" w:left="1080" w:header="720" w:footer="720" w:gutter="0"/>
          <w:cols w:space="720" w:num="1"/>
        </w:sectPr>
      </w:pPr>
    </w:p>
    <w:p w14:paraId="1269801F">
      <w:pPr>
        <w:pStyle w:val="11"/>
        <w:spacing w:before="60"/>
        <w:rPr>
          <w:sz w:val="34"/>
        </w:rPr>
      </w:pPr>
    </w:p>
    <w:p w14:paraId="061D86BC">
      <w:pPr>
        <w:pStyle w:val="3"/>
        <w:spacing w:before="1"/>
      </w:pPr>
      <w:r>
        <w:t>WEEK</w:t>
      </w:r>
      <w:r>
        <w:rPr>
          <w:spacing w:val="-9"/>
        </w:rPr>
        <w:t xml:space="preserve"> </w:t>
      </w:r>
      <w:r>
        <w:t>7:</w:t>
      </w:r>
      <w:r>
        <w:rPr>
          <w:spacing w:val="-9"/>
        </w:rPr>
        <w:t xml:space="preserve"> </w:t>
      </w:r>
      <w:r>
        <w:t>DAY</w:t>
      </w:r>
      <w:r>
        <w:rPr>
          <w:spacing w:val="-9"/>
        </w:rPr>
        <w:t xml:space="preserve"> </w:t>
      </w:r>
      <w:r>
        <w:t>3</w:t>
      </w:r>
      <w:r>
        <w:rPr>
          <w:spacing w:val="-9"/>
        </w:rPr>
        <w:t xml:space="preserve"> </w:t>
      </w:r>
      <w:r>
        <w:rPr>
          <w:spacing w:val="-2"/>
        </w:rPr>
        <w:t>(14/1/26)</w:t>
      </w:r>
    </w:p>
    <w:p w14:paraId="2D0D3EB8">
      <w:pPr>
        <w:pStyle w:val="11"/>
        <w:spacing w:before="84"/>
        <w:rPr>
          <w:rFonts w:ascii="Arial"/>
          <w:b/>
          <w:sz w:val="34"/>
        </w:rPr>
      </w:pPr>
    </w:p>
    <w:p w14:paraId="4B3963A6">
      <w:pPr>
        <w:pStyle w:val="5"/>
      </w:pPr>
      <w:r>
        <w:t xml:space="preserve">Day 3: Habitability Score Distribution </w:t>
      </w:r>
      <w:r>
        <w:rPr>
          <w:spacing w:val="-2"/>
        </w:rPr>
        <w:t>Analysis</w:t>
      </w:r>
    </w:p>
    <w:p w14:paraId="4223D327">
      <w:pPr>
        <w:pStyle w:val="11"/>
        <w:spacing w:before="68"/>
        <w:rPr>
          <w:rFonts w:ascii="Arial"/>
          <w:b/>
          <w:sz w:val="30"/>
        </w:rPr>
      </w:pPr>
    </w:p>
    <w:p w14:paraId="08081229">
      <w:pPr>
        <w:pStyle w:val="8"/>
      </w:pPr>
      <w:r>
        <w:t>Work</w:t>
      </w:r>
      <w:r>
        <w:rPr>
          <w:spacing w:val="-5"/>
        </w:rPr>
        <w:t xml:space="preserve"> </w:t>
      </w:r>
      <w:r>
        <w:rPr>
          <w:spacing w:val="-2"/>
        </w:rPr>
        <w:t>Done:</w:t>
      </w:r>
    </w:p>
    <w:p w14:paraId="004D8AFD">
      <w:pPr>
        <w:pStyle w:val="11"/>
        <w:spacing w:before="102"/>
        <w:rPr>
          <w:rFonts w:ascii="Arial"/>
          <w:b/>
        </w:rPr>
      </w:pPr>
    </w:p>
    <w:p w14:paraId="1C81A0E7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Plotted the distribution of habitability probability </w:t>
      </w:r>
      <w:r>
        <w:rPr>
          <w:spacing w:val="-2"/>
          <w:sz w:val="24"/>
        </w:rPr>
        <w:t>scores.</w:t>
      </w:r>
    </w:p>
    <w:p w14:paraId="333096A1">
      <w:pPr>
        <w:pStyle w:val="11"/>
      </w:pPr>
    </w:p>
    <w:p w14:paraId="6FDBDD49">
      <w:pPr>
        <w:pStyle w:val="11"/>
      </w:pPr>
    </w:p>
    <w:p w14:paraId="3FFA4CCC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Compared score distribution between habitable and non-habitable </w:t>
      </w:r>
      <w:r>
        <w:rPr>
          <w:spacing w:val="-2"/>
          <w:sz w:val="24"/>
        </w:rPr>
        <w:t>planets.</w:t>
      </w:r>
    </w:p>
    <w:p w14:paraId="18B46B60">
      <w:pPr>
        <w:pStyle w:val="11"/>
      </w:pPr>
    </w:p>
    <w:p w14:paraId="5A988068">
      <w:pPr>
        <w:pStyle w:val="11"/>
      </w:pPr>
    </w:p>
    <w:p w14:paraId="074F25B3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histograms and density plots for better </w:t>
      </w:r>
      <w:r>
        <w:rPr>
          <w:spacing w:val="-2"/>
          <w:sz w:val="24"/>
        </w:rPr>
        <w:t>clarity.</w:t>
      </w:r>
    </w:p>
    <w:p w14:paraId="3DD0941D">
      <w:pPr>
        <w:pStyle w:val="11"/>
      </w:pPr>
    </w:p>
    <w:p w14:paraId="07540E61">
      <w:pPr>
        <w:pStyle w:val="11"/>
      </w:pPr>
    </w:p>
    <w:p w14:paraId="0039C0A2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Analyzed how confidently the model separates the two </w:t>
      </w:r>
      <w:r>
        <w:rPr>
          <w:spacing w:val="-2"/>
          <w:sz w:val="24"/>
        </w:rPr>
        <w:t>classes.</w:t>
      </w:r>
    </w:p>
    <w:p w14:paraId="68797DC2">
      <w:pPr>
        <w:pStyle w:val="11"/>
      </w:pPr>
    </w:p>
    <w:p w14:paraId="209F2A6E">
      <w:pPr>
        <w:pStyle w:val="11"/>
        <w:spacing w:before="240"/>
      </w:pPr>
    </w:p>
    <w:p w14:paraId="2FF1ABB4">
      <w:pPr>
        <w:pStyle w:val="8"/>
      </w:pPr>
      <w:r>
        <w:rPr>
          <w:spacing w:val="-2"/>
        </w:rPr>
        <w:t>Observations:</w:t>
      </w:r>
    </w:p>
    <w:p w14:paraId="0170C0BE">
      <w:pPr>
        <w:pStyle w:val="11"/>
        <w:spacing w:before="102"/>
        <w:rPr>
          <w:rFonts w:ascii="Arial"/>
          <w:b/>
        </w:rPr>
      </w:pPr>
    </w:p>
    <w:p w14:paraId="23F2B20D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Most planets have low habitability scores, showing class </w:t>
      </w:r>
      <w:r>
        <w:rPr>
          <w:spacing w:val="-2"/>
          <w:sz w:val="24"/>
        </w:rPr>
        <w:t>imbalance.</w:t>
      </w:r>
    </w:p>
    <w:p w14:paraId="52A23838">
      <w:pPr>
        <w:pStyle w:val="11"/>
      </w:pPr>
    </w:p>
    <w:p w14:paraId="650A4BA2">
      <w:pPr>
        <w:pStyle w:val="11"/>
      </w:pPr>
    </w:p>
    <w:p w14:paraId="0CE54E39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Habitable planets tend to have higher probability </w:t>
      </w:r>
      <w:r>
        <w:rPr>
          <w:spacing w:val="-2"/>
          <w:sz w:val="24"/>
        </w:rPr>
        <w:t>values.</w:t>
      </w:r>
    </w:p>
    <w:p w14:paraId="5C36648B">
      <w:pPr>
        <w:pStyle w:val="11"/>
      </w:pPr>
    </w:p>
    <w:p w14:paraId="554143A7">
      <w:pPr>
        <w:pStyle w:val="11"/>
      </w:pPr>
    </w:p>
    <w:p w14:paraId="0B464DCB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Score distribution helps in selecting a suitable decision </w:t>
      </w:r>
      <w:r>
        <w:rPr>
          <w:spacing w:val="-2"/>
          <w:sz w:val="24"/>
        </w:rPr>
        <w:t>threshold.</w:t>
      </w:r>
    </w:p>
    <w:p w14:paraId="3A20DAE9">
      <w:pPr>
        <w:pStyle w:val="11"/>
      </w:pPr>
    </w:p>
    <w:p w14:paraId="78E594B3">
      <w:pPr>
        <w:pStyle w:val="11"/>
      </w:pPr>
    </w:p>
    <w:p w14:paraId="58F626D0">
      <w:pPr>
        <w:pStyle w:val="11"/>
      </w:pPr>
    </w:p>
    <w:p w14:paraId="39A77317">
      <w:pPr>
        <w:pStyle w:val="11"/>
      </w:pPr>
    </w:p>
    <w:p w14:paraId="0F50E2C3">
      <w:pPr>
        <w:pStyle w:val="11"/>
        <w:spacing w:before="237"/>
      </w:pPr>
    </w:p>
    <w:p w14:paraId="75525D21">
      <w:pPr>
        <w:pStyle w:val="3"/>
      </w:pPr>
      <w:r>
        <w:t>WEEK</w:t>
      </w:r>
      <w:r>
        <w:rPr>
          <w:spacing w:val="-8"/>
        </w:rPr>
        <w:t xml:space="preserve"> </w:t>
      </w:r>
      <w:r>
        <w:t>7</w:t>
      </w:r>
      <w:r>
        <w:rPr>
          <w:spacing w:val="-7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DAY</w:t>
      </w:r>
      <w:r>
        <w:rPr>
          <w:spacing w:val="-7"/>
        </w:rPr>
        <w:t xml:space="preserve"> </w:t>
      </w:r>
      <w:r>
        <w:t>4</w:t>
      </w:r>
      <w:r>
        <w:rPr>
          <w:spacing w:val="-7"/>
        </w:rPr>
        <w:t xml:space="preserve"> </w:t>
      </w:r>
      <w:r>
        <w:rPr>
          <w:spacing w:val="-2"/>
        </w:rPr>
        <w:t>(15/1/26)</w:t>
      </w:r>
    </w:p>
    <w:p w14:paraId="7A70AA06">
      <w:pPr>
        <w:pStyle w:val="11"/>
        <w:spacing w:before="84"/>
        <w:rPr>
          <w:rFonts w:ascii="Arial"/>
          <w:b/>
          <w:sz w:val="34"/>
        </w:rPr>
      </w:pPr>
    </w:p>
    <w:p w14:paraId="18C045A3">
      <w:pPr>
        <w:pStyle w:val="5"/>
      </w:pPr>
      <w:r>
        <w:t>Day</w:t>
      </w:r>
      <w:r>
        <w:rPr>
          <w:spacing w:val="-2"/>
        </w:rPr>
        <w:t xml:space="preserve"> </w:t>
      </w:r>
      <w:r>
        <w:t xml:space="preserve">4: Star–Planet Parameter Correlation </w:t>
      </w:r>
      <w:r>
        <w:rPr>
          <w:spacing w:val="-2"/>
        </w:rPr>
        <w:t>Visualizations</w:t>
      </w:r>
    </w:p>
    <w:p w14:paraId="5E2B7D76">
      <w:pPr>
        <w:pStyle w:val="11"/>
        <w:spacing w:before="68"/>
        <w:rPr>
          <w:rFonts w:ascii="Arial"/>
          <w:b/>
          <w:sz w:val="30"/>
        </w:rPr>
      </w:pPr>
    </w:p>
    <w:p w14:paraId="7BD382AD">
      <w:pPr>
        <w:pStyle w:val="8"/>
      </w:pPr>
      <w:r>
        <w:t>Work</w:t>
      </w:r>
      <w:r>
        <w:rPr>
          <w:spacing w:val="-5"/>
        </w:rPr>
        <w:t xml:space="preserve"> </w:t>
      </w:r>
      <w:r>
        <w:rPr>
          <w:spacing w:val="-2"/>
        </w:rPr>
        <w:t>Done:</w:t>
      </w:r>
    </w:p>
    <w:p w14:paraId="75685125">
      <w:pPr>
        <w:pStyle w:val="8"/>
        <w:spacing w:after="0"/>
        <w:sectPr>
          <w:pgSz w:w="12240" w:h="15840"/>
          <w:pgMar w:top="1820" w:right="1080" w:bottom="280" w:left="1080" w:header="720" w:footer="720" w:gutter="0"/>
          <w:cols w:space="720" w:num="1"/>
        </w:sectPr>
      </w:pPr>
    </w:p>
    <w:p w14:paraId="250B3F40">
      <w:pPr>
        <w:pStyle w:val="13"/>
        <w:numPr>
          <w:ilvl w:val="1"/>
          <w:numId w:val="9"/>
        </w:numPr>
        <w:tabs>
          <w:tab w:val="left" w:pos="1079"/>
        </w:tabs>
        <w:spacing w:before="8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Generated correlation heatmaps between planetary and stellar </w:t>
      </w:r>
      <w:r>
        <w:rPr>
          <w:spacing w:val="-2"/>
          <w:sz w:val="24"/>
        </w:rPr>
        <w:t>features.</w:t>
      </w:r>
    </w:p>
    <w:p w14:paraId="64E45FCB">
      <w:pPr>
        <w:pStyle w:val="11"/>
      </w:pPr>
    </w:p>
    <w:p w14:paraId="5AD514C4">
      <w:pPr>
        <w:pStyle w:val="13"/>
        <w:numPr>
          <w:ilvl w:val="1"/>
          <w:numId w:val="9"/>
        </w:numPr>
        <w:tabs>
          <w:tab w:val="left" w:pos="1079"/>
        </w:tabs>
        <w:spacing w:before="276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>Visualized</w:t>
      </w:r>
      <w:r>
        <w:rPr>
          <w:spacing w:val="-2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as:</w:t>
      </w:r>
    </w:p>
    <w:p w14:paraId="2B9F7505">
      <w:pPr>
        <w:pStyle w:val="11"/>
        <w:spacing w:before="275"/>
      </w:pPr>
    </w:p>
    <w:p w14:paraId="18358607">
      <w:pPr>
        <w:pStyle w:val="13"/>
        <w:numPr>
          <w:ilvl w:val="2"/>
          <w:numId w:val="9"/>
        </w:numPr>
        <w:tabs>
          <w:tab w:val="left" w:pos="1799"/>
        </w:tabs>
        <w:spacing w:before="1" w:after="0" w:line="240" w:lineRule="auto"/>
        <w:ind w:left="1799" w:right="0" w:hanging="360"/>
        <w:jc w:val="left"/>
        <w:rPr>
          <w:sz w:val="24"/>
        </w:rPr>
      </w:pPr>
      <w:r>
        <w:rPr>
          <w:sz w:val="24"/>
        </w:rPr>
        <w:t xml:space="preserve">Star temperature vs planet equilibrium </w:t>
      </w:r>
      <w:r>
        <w:rPr>
          <w:spacing w:val="-2"/>
          <w:sz w:val="24"/>
        </w:rPr>
        <w:t>temperature</w:t>
      </w:r>
    </w:p>
    <w:p w14:paraId="41E5354F">
      <w:pPr>
        <w:pStyle w:val="11"/>
        <w:spacing w:before="275"/>
      </w:pPr>
    </w:p>
    <w:p w14:paraId="1F7E32B1">
      <w:pPr>
        <w:pStyle w:val="13"/>
        <w:numPr>
          <w:ilvl w:val="2"/>
          <w:numId w:val="9"/>
        </w:numPr>
        <w:tabs>
          <w:tab w:val="left" w:pos="1799"/>
        </w:tabs>
        <w:spacing w:before="1" w:after="0" w:line="240" w:lineRule="auto"/>
        <w:ind w:left="1799" w:right="0" w:hanging="360"/>
        <w:jc w:val="left"/>
        <w:rPr>
          <w:sz w:val="24"/>
        </w:rPr>
      </w:pPr>
      <w:r>
        <w:rPr>
          <w:sz w:val="24"/>
        </w:rPr>
        <w:t xml:space="preserve">Insolation vs habitability </w:t>
      </w:r>
      <w:r>
        <w:rPr>
          <w:spacing w:val="-2"/>
          <w:sz w:val="24"/>
        </w:rPr>
        <w:t>score</w:t>
      </w:r>
    </w:p>
    <w:p w14:paraId="7CD9BFF9">
      <w:pPr>
        <w:pStyle w:val="11"/>
        <w:spacing w:before="275"/>
      </w:pPr>
    </w:p>
    <w:p w14:paraId="6C9496CA">
      <w:pPr>
        <w:pStyle w:val="13"/>
        <w:numPr>
          <w:ilvl w:val="1"/>
          <w:numId w:val="9"/>
        </w:numPr>
        <w:tabs>
          <w:tab w:val="left" w:pos="1079"/>
        </w:tabs>
        <w:spacing w:before="1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Used seaborn heatmaps and scatter </w:t>
      </w:r>
      <w:r>
        <w:rPr>
          <w:spacing w:val="-2"/>
          <w:sz w:val="24"/>
        </w:rPr>
        <w:t>plots.</w:t>
      </w:r>
    </w:p>
    <w:p w14:paraId="4440F4B4">
      <w:pPr>
        <w:pStyle w:val="11"/>
      </w:pPr>
    </w:p>
    <w:p w14:paraId="2B2643D6">
      <w:pPr>
        <w:pStyle w:val="11"/>
        <w:spacing w:before="239"/>
      </w:pPr>
    </w:p>
    <w:p w14:paraId="67E8F94F">
      <w:pPr>
        <w:pStyle w:val="8"/>
        <w:spacing w:before="1"/>
      </w:pPr>
      <w:r>
        <w:rPr>
          <w:spacing w:val="-2"/>
        </w:rPr>
        <w:t>Observations:</w:t>
      </w:r>
    </w:p>
    <w:p w14:paraId="6D49B2FF">
      <w:pPr>
        <w:pStyle w:val="11"/>
        <w:spacing w:before="101"/>
        <w:rPr>
          <w:rFonts w:ascii="Arial"/>
          <w:b/>
        </w:rPr>
      </w:pPr>
    </w:p>
    <w:p w14:paraId="4591BE06">
      <w:pPr>
        <w:pStyle w:val="13"/>
        <w:numPr>
          <w:ilvl w:val="1"/>
          <w:numId w:val="9"/>
        </w:numPr>
        <w:tabs>
          <w:tab w:val="left" w:pos="1079"/>
        </w:tabs>
        <w:spacing w:before="1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Strong correlations exist between temperature-related </w:t>
      </w:r>
      <w:r>
        <w:rPr>
          <w:spacing w:val="-2"/>
          <w:sz w:val="24"/>
        </w:rPr>
        <w:t>parameters.</w:t>
      </w:r>
    </w:p>
    <w:p w14:paraId="41F5940C">
      <w:pPr>
        <w:pStyle w:val="11"/>
        <w:spacing w:before="275"/>
      </w:pPr>
    </w:p>
    <w:p w14:paraId="1886835C">
      <w:pPr>
        <w:pStyle w:val="13"/>
        <w:numPr>
          <w:ilvl w:val="1"/>
          <w:numId w:val="9"/>
        </w:numPr>
        <w:tabs>
          <w:tab w:val="left" w:pos="1079"/>
        </w:tabs>
        <w:spacing w:before="1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>Some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stellar features indirectly influence </w:t>
      </w:r>
      <w:r>
        <w:rPr>
          <w:spacing w:val="-2"/>
          <w:sz w:val="24"/>
        </w:rPr>
        <w:t>habitability.</w:t>
      </w:r>
    </w:p>
    <w:p w14:paraId="76CEF61B">
      <w:pPr>
        <w:pStyle w:val="11"/>
        <w:spacing w:before="275"/>
      </w:pPr>
    </w:p>
    <w:p w14:paraId="4CD0A167">
      <w:pPr>
        <w:pStyle w:val="13"/>
        <w:numPr>
          <w:ilvl w:val="1"/>
          <w:numId w:val="9"/>
        </w:numPr>
        <w:tabs>
          <w:tab w:val="left" w:pos="1079"/>
        </w:tabs>
        <w:spacing w:before="1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Correlation plots help validate scientific reasoning behind the </w:t>
      </w:r>
      <w:r>
        <w:rPr>
          <w:spacing w:val="-2"/>
          <w:sz w:val="24"/>
        </w:rPr>
        <w:t>model.</w:t>
      </w:r>
    </w:p>
    <w:p w14:paraId="1D28E8A4">
      <w:pPr>
        <w:pStyle w:val="11"/>
        <w:spacing w:before="153"/>
        <w:rPr>
          <w:sz w:val="20"/>
        </w:rPr>
      </w:pPr>
      <w:r>
        <w:rPr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257810</wp:posOffset>
            </wp:positionV>
            <wp:extent cx="5942965" cy="3209290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894" cy="3209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FA48F2">
      <w:pPr>
        <w:pStyle w:val="11"/>
        <w:spacing w:after="0"/>
        <w:rPr>
          <w:sz w:val="20"/>
        </w:rPr>
        <w:sectPr>
          <w:pgSz w:w="12240" w:h="15840"/>
          <w:pgMar w:top="1360" w:right="1080" w:bottom="280" w:left="1080" w:header="720" w:footer="720" w:gutter="0"/>
          <w:cols w:space="720" w:num="1"/>
        </w:sectPr>
      </w:pPr>
    </w:p>
    <w:p w14:paraId="602330F7">
      <w:pPr>
        <w:pStyle w:val="3"/>
        <w:spacing w:before="60"/>
      </w:pPr>
      <w:r>
        <w:t>WEEK</w:t>
      </w:r>
      <w:r>
        <w:rPr>
          <w:spacing w:val="-9"/>
        </w:rPr>
        <w:t xml:space="preserve"> </w:t>
      </w:r>
      <w:r>
        <w:t>7:</w:t>
      </w:r>
      <w:r>
        <w:rPr>
          <w:spacing w:val="-9"/>
        </w:rPr>
        <w:t xml:space="preserve"> </w:t>
      </w:r>
      <w:r>
        <w:t>DAY</w:t>
      </w:r>
      <w:r>
        <w:rPr>
          <w:spacing w:val="-9"/>
        </w:rPr>
        <w:t xml:space="preserve"> </w:t>
      </w:r>
      <w:r>
        <w:t>5</w:t>
      </w:r>
      <w:r>
        <w:rPr>
          <w:spacing w:val="-9"/>
        </w:rPr>
        <w:t xml:space="preserve"> </w:t>
      </w:r>
      <w:r>
        <w:rPr>
          <w:spacing w:val="-2"/>
        </w:rPr>
        <w:t>(16/1/26)</w:t>
      </w:r>
    </w:p>
    <w:p w14:paraId="041E07D1">
      <w:pPr>
        <w:pStyle w:val="11"/>
        <w:spacing w:before="84"/>
        <w:rPr>
          <w:rFonts w:ascii="Arial"/>
          <w:b/>
          <w:sz w:val="34"/>
        </w:rPr>
      </w:pPr>
    </w:p>
    <w:p w14:paraId="52373AA4">
      <w:pPr>
        <w:pStyle w:val="5"/>
      </w:pPr>
      <w:r>
        <w:t>Day</w:t>
      </w:r>
      <w:r>
        <w:rPr>
          <w:spacing w:val="-3"/>
        </w:rPr>
        <w:t xml:space="preserve"> </w:t>
      </w:r>
      <w:r>
        <w:t>5:</w:t>
      </w:r>
      <w:r>
        <w:rPr>
          <w:spacing w:val="-1"/>
        </w:rPr>
        <w:t xml:space="preserve"> </w:t>
      </w:r>
      <w:r>
        <w:t>Interactive</w:t>
      </w:r>
      <w:r>
        <w:rPr>
          <w:spacing w:val="-1"/>
        </w:rPr>
        <w:t xml:space="preserve"> </w:t>
      </w:r>
      <w:r>
        <w:t>Dashboard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Visualization</w:t>
      </w:r>
      <w:r>
        <w:rPr>
          <w:spacing w:val="-1"/>
        </w:rPr>
        <w:t xml:space="preserve"> </w:t>
      </w:r>
      <w:r>
        <w:rPr>
          <w:spacing w:val="-2"/>
        </w:rPr>
        <w:t>Integration</w:t>
      </w:r>
    </w:p>
    <w:p w14:paraId="6CDF33C3">
      <w:pPr>
        <w:pStyle w:val="11"/>
        <w:spacing w:before="68"/>
        <w:rPr>
          <w:rFonts w:ascii="Arial"/>
          <w:b/>
          <w:sz w:val="30"/>
        </w:rPr>
      </w:pPr>
    </w:p>
    <w:p w14:paraId="3C8ECF84">
      <w:pPr>
        <w:pStyle w:val="8"/>
      </w:pPr>
      <w:r>
        <w:t>Work</w:t>
      </w:r>
      <w:r>
        <w:rPr>
          <w:spacing w:val="-5"/>
        </w:rPr>
        <w:t xml:space="preserve"> </w:t>
      </w:r>
      <w:r>
        <w:rPr>
          <w:spacing w:val="-2"/>
        </w:rPr>
        <w:t>Done:</w:t>
      </w:r>
    </w:p>
    <w:p w14:paraId="232B43F4">
      <w:pPr>
        <w:pStyle w:val="11"/>
        <w:rPr>
          <w:rFonts w:ascii="Arial"/>
          <w:b/>
        </w:rPr>
      </w:pPr>
    </w:p>
    <w:p w14:paraId="70F822DD">
      <w:pPr>
        <w:pStyle w:val="11"/>
        <w:spacing w:before="240"/>
        <w:rPr>
          <w:rFonts w:ascii="Arial"/>
          <w:b/>
        </w:rPr>
      </w:pPr>
    </w:p>
    <w:p w14:paraId="5A26AE38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Used plotly for interactive charts where </w:t>
      </w:r>
      <w:r>
        <w:rPr>
          <w:spacing w:val="-2"/>
          <w:sz w:val="24"/>
        </w:rPr>
        <w:t>applicable.</w:t>
      </w:r>
    </w:p>
    <w:p w14:paraId="3AD83219">
      <w:pPr>
        <w:pStyle w:val="11"/>
      </w:pPr>
    </w:p>
    <w:p w14:paraId="3D01C757">
      <w:pPr>
        <w:pStyle w:val="11"/>
      </w:pPr>
    </w:p>
    <w:p w14:paraId="03892CDE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Integrated visualizations with the frontend or notebook </w:t>
      </w:r>
      <w:r>
        <w:rPr>
          <w:spacing w:val="-2"/>
          <w:sz w:val="24"/>
        </w:rPr>
        <w:t>dashboard.</w:t>
      </w:r>
    </w:p>
    <w:p w14:paraId="508A730E">
      <w:pPr>
        <w:pStyle w:val="11"/>
      </w:pPr>
    </w:p>
    <w:p w14:paraId="3ACDD31C">
      <w:pPr>
        <w:pStyle w:val="11"/>
      </w:pPr>
    </w:p>
    <w:p w14:paraId="6E78C9BC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Ensured charts update correctly based on selected </w:t>
      </w:r>
      <w:r>
        <w:rPr>
          <w:spacing w:val="-2"/>
          <w:sz w:val="24"/>
        </w:rPr>
        <w:t>data.</w:t>
      </w:r>
    </w:p>
    <w:p w14:paraId="794B9A52">
      <w:pPr>
        <w:pStyle w:val="11"/>
      </w:pPr>
    </w:p>
    <w:p w14:paraId="790627B9">
      <w:pPr>
        <w:pStyle w:val="11"/>
        <w:spacing w:before="240"/>
      </w:pPr>
    </w:p>
    <w:p w14:paraId="275BF3A6">
      <w:pPr>
        <w:pStyle w:val="8"/>
      </w:pPr>
      <w:r>
        <w:rPr>
          <w:spacing w:val="-2"/>
        </w:rPr>
        <w:t>Observations:</w:t>
      </w:r>
    </w:p>
    <w:p w14:paraId="4B61B493">
      <w:pPr>
        <w:pStyle w:val="11"/>
        <w:spacing w:before="102"/>
        <w:rPr>
          <w:rFonts w:ascii="Arial"/>
          <w:b/>
        </w:rPr>
      </w:pPr>
    </w:p>
    <w:p w14:paraId="7C6CB313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Interactive plots improve user understanding and </w:t>
      </w:r>
      <w:r>
        <w:rPr>
          <w:spacing w:val="-2"/>
          <w:sz w:val="24"/>
        </w:rPr>
        <w:t>engagement.</w:t>
      </w:r>
    </w:p>
    <w:p w14:paraId="3B4B00F4">
      <w:pPr>
        <w:pStyle w:val="11"/>
      </w:pPr>
    </w:p>
    <w:p w14:paraId="32FD671C">
      <w:pPr>
        <w:pStyle w:val="11"/>
      </w:pPr>
    </w:p>
    <w:p w14:paraId="0206BC44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Dashboard format makes analysis more </w:t>
      </w:r>
      <w:r>
        <w:rPr>
          <w:spacing w:val="-2"/>
          <w:sz w:val="24"/>
        </w:rPr>
        <w:t>intuitive.</w:t>
      </w:r>
    </w:p>
    <w:p w14:paraId="09A9A9AC">
      <w:pPr>
        <w:pStyle w:val="11"/>
      </w:pPr>
    </w:p>
    <w:p w14:paraId="706B8C9A">
      <w:pPr>
        <w:pStyle w:val="11"/>
      </w:pPr>
    </w:p>
    <w:p w14:paraId="7C2EEBBA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>Combining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multiple plots gives a complete picture of </w:t>
      </w:r>
      <w:r>
        <w:rPr>
          <w:spacing w:val="-2"/>
          <w:sz w:val="24"/>
        </w:rPr>
        <w:t>habitability.</w:t>
      </w:r>
    </w:p>
    <w:p w14:paraId="4C6A78BF">
      <w:pPr>
        <w:pStyle w:val="11"/>
      </w:pPr>
    </w:p>
    <w:p w14:paraId="6D65D078">
      <w:pPr>
        <w:pStyle w:val="11"/>
      </w:pPr>
    </w:p>
    <w:p w14:paraId="31D45FBA">
      <w:pPr>
        <w:pStyle w:val="11"/>
        <w:spacing w:before="84"/>
      </w:pPr>
    </w:p>
    <w:p w14:paraId="481D9CA0">
      <w:pPr>
        <w:spacing w:before="0"/>
        <w:ind w:left="359" w:right="0" w:firstLine="0"/>
        <w:jc w:val="left"/>
        <w:rPr>
          <w:rFonts w:ascii="Arial"/>
          <w:b/>
          <w:sz w:val="34"/>
        </w:rPr>
      </w:pPr>
      <w:r>
        <w:rPr>
          <w:rFonts w:ascii="Arial"/>
          <w:b/>
          <w:sz w:val="34"/>
        </w:rPr>
        <w:t>WEEKEND:</w:t>
      </w:r>
      <w:r>
        <w:rPr>
          <w:rFonts w:ascii="Arial"/>
          <w:b/>
          <w:spacing w:val="-1"/>
          <w:sz w:val="34"/>
        </w:rPr>
        <w:t xml:space="preserve"> </w:t>
      </w:r>
      <w:r>
        <w:rPr>
          <w:rFonts w:ascii="Arial"/>
          <w:b/>
          <w:sz w:val="34"/>
        </w:rPr>
        <w:t>Report</w:t>
      </w:r>
      <w:r>
        <w:rPr>
          <w:rFonts w:ascii="Arial"/>
          <w:b/>
          <w:spacing w:val="-1"/>
          <w:sz w:val="34"/>
        </w:rPr>
        <w:t xml:space="preserve"> </w:t>
      </w:r>
      <w:r>
        <w:rPr>
          <w:rFonts w:ascii="Arial"/>
          <w:b/>
          <w:sz w:val="34"/>
        </w:rPr>
        <w:t>Export</w:t>
      </w:r>
      <w:r>
        <w:rPr>
          <w:rFonts w:ascii="Arial"/>
          <w:b/>
          <w:spacing w:val="-1"/>
          <w:sz w:val="34"/>
        </w:rPr>
        <w:t xml:space="preserve"> </w:t>
      </w:r>
      <w:r>
        <w:rPr>
          <w:rFonts w:ascii="Arial"/>
          <w:b/>
          <w:sz w:val="34"/>
        </w:rPr>
        <w:t>&amp;</w:t>
      </w:r>
      <w:r>
        <w:rPr>
          <w:rFonts w:ascii="Arial"/>
          <w:b/>
          <w:spacing w:val="-1"/>
          <w:sz w:val="34"/>
        </w:rPr>
        <w:t xml:space="preserve"> </w:t>
      </w:r>
      <w:r>
        <w:rPr>
          <w:rFonts w:ascii="Arial"/>
          <w:b/>
          <w:sz w:val="34"/>
        </w:rPr>
        <w:t>Final</w:t>
      </w:r>
      <w:r>
        <w:rPr>
          <w:rFonts w:ascii="Arial"/>
          <w:b/>
          <w:spacing w:val="-1"/>
          <w:sz w:val="34"/>
        </w:rPr>
        <w:t xml:space="preserve"> </w:t>
      </w:r>
      <w:r>
        <w:rPr>
          <w:rFonts w:ascii="Arial"/>
          <w:b/>
          <w:spacing w:val="-2"/>
          <w:sz w:val="34"/>
        </w:rPr>
        <w:t>Validation</w:t>
      </w:r>
    </w:p>
    <w:p w14:paraId="56A29586">
      <w:pPr>
        <w:pStyle w:val="8"/>
        <w:spacing w:before="298"/>
      </w:pPr>
      <w:r>
        <w:t>Work</w:t>
      </w:r>
      <w:r>
        <w:rPr>
          <w:spacing w:val="-5"/>
        </w:rPr>
        <w:t xml:space="preserve"> </w:t>
      </w:r>
      <w:r>
        <w:rPr>
          <w:spacing w:val="-2"/>
        </w:rPr>
        <w:t>Done:</w:t>
      </w:r>
    </w:p>
    <w:p w14:paraId="7769A3B1">
      <w:pPr>
        <w:pStyle w:val="11"/>
        <w:spacing w:before="102"/>
        <w:rPr>
          <w:rFonts w:ascii="Arial"/>
          <w:b/>
        </w:rPr>
      </w:pPr>
    </w:p>
    <w:p w14:paraId="121DB1E4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Identified top candidate exoplanets based on habitability </w:t>
      </w:r>
      <w:r>
        <w:rPr>
          <w:spacing w:val="-2"/>
          <w:sz w:val="24"/>
        </w:rPr>
        <w:t>scores.</w:t>
      </w:r>
    </w:p>
    <w:p w14:paraId="16D7EF55">
      <w:pPr>
        <w:pStyle w:val="11"/>
      </w:pPr>
    </w:p>
    <w:p w14:paraId="4D7BF059">
      <w:pPr>
        <w:pStyle w:val="11"/>
      </w:pPr>
    </w:p>
    <w:p w14:paraId="1395FC98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Exported results and rankings to Excel </w:t>
      </w:r>
      <w:r>
        <w:rPr>
          <w:spacing w:val="-2"/>
          <w:sz w:val="24"/>
        </w:rPr>
        <w:t>format.</w:t>
      </w:r>
    </w:p>
    <w:p w14:paraId="71017112">
      <w:pPr>
        <w:pStyle w:val="11"/>
      </w:pPr>
    </w:p>
    <w:p w14:paraId="3A026FD0">
      <w:pPr>
        <w:pStyle w:val="11"/>
      </w:pPr>
    </w:p>
    <w:p w14:paraId="0017642B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Generated visual reports for documentation </w:t>
      </w:r>
      <w:r>
        <w:rPr>
          <w:spacing w:val="-2"/>
          <w:sz w:val="24"/>
        </w:rPr>
        <w:t>purposes.</w:t>
      </w:r>
    </w:p>
    <w:p w14:paraId="5D925F1D">
      <w:pPr>
        <w:pStyle w:val="13"/>
        <w:spacing w:after="0" w:line="240" w:lineRule="auto"/>
        <w:jc w:val="left"/>
        <w:rPr>
          <w:sz w:val="24"/>
        </w:rPr>
        <w:sectPr>
          <w:pgSz w:w="12240" w:h="15840"/>
          <w:pgMar w:top="1380" w:right="1080" w:bottom="280" w:left="1080" w:header="720" w:footer="720" w:gutter="0"/>
          <w:cols w:space="720" w:num="1"/>
        </w:sectPr>
      </w:pPr>
    </w:p>
    <w:p w14:paraId="435EE39C">
      <w:pPr>
        <w:pStyle w:val="13"/>
        <w:numPr>
          <w:ilvl w:val="1"/>
          <w:numId w:val="9"/>
        </w:numPr>
        <w:tabs>
          <w:tab w:val="left" w:pos="1079"/>
        </w:tabs>
        <w:spacing w:before="8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>Verified</w:t>
      </w:r>
      <w:r>
        <w:rPr>
          <w:spacing w:val="-3"/>
          <w:sz w:val="24"/>
        </w:rPr>
        <w:t xml:space="preserve"> </w:t>
      </w:r>
      <w:r>
        <w:rPr>
          <w:sz w:val="24"/>
        </w:rPr>
        <w:t>accuracy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consistency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visual</w:t>
      </w:r>
      <w:r>
        <w:rPr>
          <w:spacing w:val="-2"/>
          <w:sz w:val="24"/>
        </w:rPr>
        <w:t xml:space="preserve"> outputs.</w:t>
      </w:r>
    </w:p>
    <w:p w14:paraId="2AA2A2E5">
      <w:pPr>
        <w:pStyle w:val="11"/>
      </w:pPr>
    </w:p>
    <w:p w14:paraId="0E3522E1">
      <w:pPr>
        <w:pStyle w:val="11"/>
        <w:spacing w:before="240"/>
      </w:pPr>
    </w:p>
    <w:p w14:paraId="24228CBA">
      <w:pPr>
        <w:pStyle w:val="8"/>
      </w:pPr>
      <w:r>
        <w:rPr>
          <w:spacing w:val="-2"/>
        </w:rPr>
        <w:t>Observations:</w:t>
      </w:r>
    </w:p>
    <w:p w14:paraId="75E2BFC1">
      <w:pPr>
        <w:pStyle w:val="11"/>
        <w:spacing w:before="102"/>
        <w:rPr>
          <w:rFonts w:ascii="Arial"/>
          <w:b/>
        </w:rPr>
      </w:pPr>
    </w:p>
    <w:p w14:paraId="2150716D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Exported reports are useful for further analysis and </w:t>
      </w:r>
      <w:r>
        <w:rPr>
          <w:spacing w:val="-2"/>
          <w:sz w:val="24"/>
        </w:rPr>
        <w:t>sharing.</w:t>
      </w:r>
    </w:p>
    <w:p w14:paraId="66BC4C52">
      <w:pPr>
        <w:pStyle w:val="11"/>
      </w:pPr>
    </w:p>
    <w:p w14:paraId="235F466B">
      <w:pPr>
        <w:pStyle w:val="11"/>
      </w:pPr>
    </w:p>
    <w:p w14:paraId="25F714B4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>Visualization</w:t>
      </w:r>
      <w:r>
        <w:rPr>
          <w:spacing w:val="-4"/>
          <w:sz w:val="24"/>
        </w:rPr>
        <w:t xml:space="preserve"> </w:t>
      </w:r>
      <w:r>
        <w:rPr>
          <w:sz w:val="24"/>
        </w:rPr>
        <w:t>supports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predictions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effectively.</w:t>
      </w:r>
    </w:p>
    <w:p w14:paraId="043B63B2">
      <w:pPr>
        <w:pStyle w:val="11"/>
      </w:pPr>
    </w:p>
    <w:p w14:paraId="536BCB3F">
      <w:pPr>
        <w:pStyle w:val="11"/>
      </w:pPr>
    </w:p>
    <w:p w14:paraId="2C01C399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Module 7 successfully improves interpretability and usability of the </w:t>
      </w:r>
      <w:r>
        <w:rPr>
          <w:spacing w:val="-2"/>
          <w:sz w:val="24"/>
        </w:rPr>
        <w:t>system.</w:t>
      </w:r>
    </w:p>
    <w:p w14:paraId="38627C48">
      <w:pPr>
        <w:pStyle w:val="11"/>
      </w:pPr>
    </w:p>
    <w:p w14:paraId="6128D524">
      <w:pPr>
        <w:pStyle w:val="11"/>
      </w:pPr>
    </w:p>
    <w:p w14:paraId="70C3238A">
      <w:pPr>
        <w:pStyle w:val="11"/>
      </w:pPr>
    </w:p>
    <w:p w14:paraId="1E411FDE">
      <w:pPr>
        <w:pStyle w:val="11"/>
      </w:pPr>
    </w:p>
    <w:p w14:paraId="3EBDCB08">
      <w:pPr>
        <w:pStyle w:val="11"/>
        <w:spacing w:before="37"/>
      </w:pPr>
    </w:p>
    <w:p w14:paraId="180BC31F">
      <w:pPr>
        <w:pStyle w:val="2"/>
      </w:pPr>
      <w:r>
        <w:t>Module</w:t>
      </w:r>
      <w:r>
        <w:rPr>
          <w:spacing w:val="-1"/>
        </w:rPr>
        <w:t xml:space="preserve"> </w:t>
      </w:r>
      <w:r>
        <w:t>8:</w:t>
      </w:r>
      <w:r>
        <w:rPr>
          <w:spacing w:val="-1"/>
        </w:rPr>
        <w:t xml:space="preserve"> </w:t>
      </w:r>
      <w:r>
        <w:t>Deployment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Documentation</w:t>
      </w:r>
    </w:p>
    <w:p w14:paraId="1334408D">
      <w:pPr>
        <w:spacing w:before="230"/>
        <w:ind w:left="359" w:right="0" w:firstLine="0"/>
        <w:jc w:val="left"/>
        <w:rPr>
          <w:sz w:val="40"/>
        </w:rPr>
      </w:pPr>
      <w:r>
        <w:rPr>
          <w:spacing w:val="-2"/>
          <w:sz w:val="40"/>
        </w:rPr>
        <w:t>(Render)</w:t>
      </w:r>
    </w:p>
    <w:p w14:paraId="6049E48E">
      <w:pPr>
        <w:pStyle w:val="11"/>
        <w:spacing w:before="50"/>
        <w:rPr>
          <w:sz w:val="40"/>
        </w:rPr>
      </w:pPr>
    </w:p>
    <w:p w14:paraId="7F8B8A0D">
      <w:pPr>
        <w:pStyle w:val="3"/>
      </w:pPr>
      <w:r>
        <w:t>WEEK</w:t>
      </w:r>
      <w:r>
        <w:rPr>
          <w:spacing w:val="-9"/>
        </w:rPr>
        <w:t xml:space="preserve"> </w:t>
      </w:r>
      <w:r>
        <w:t>8:</w:t>
      </w:r>
      <w:r>
        <w:rPr>
          <w:spacing w:val="-9"/>
        </w:rPr>
        <w:t xml:space="preserve"> </w:t>
      </w:r>
      <w:r>
        <w:t>DAY</w:t>
      </w:r>
      <w:r>
        <w:rPr>
          <w:spacing w:val="-9"/>
        </w:rPr>
        <w:t xml:space="preserve"> </w:t>
      </w:r>
      <w:r>
        <w:t>1</w:t>
      </w:r>
      <w:r>
        <w:rPr>
          <w:spacing w:val="-9"/>
        </w:rPr>
        <w:t xml:space="preserve"> </w:t>
      </w:r>
      <w:r>
        <w:rPr>
          <w:spacing w:val="-2"/>
        </w:rPr>
        <w:t>(19/1/26)</w:t>
      </w:r>
    </w:p>
    <w:p w14:paraId="5E88C603">
      <w:pPr>
        <w:pStyle w:val="11"/>
        <w:spacing w:before="84"/>
        <w:rPr>
          <w:rFonts w:ascii="Arial"/>
          <w:b/>
          <w:sz w:val="34"/>
        </w:rPr>
      </w:pPr>
    </w:p>
    <w:p w14:paraId="395FF2EA">
      <w:pPr>
        <w:pStyle w:val="5"/>
      </w:pPr>
      <w:r>
        <w:t xml:space="preserve">Day 1: Deployment Planning using </w:t>
      </w:r>
      <w:r>
        <w:rPr>
          <w:spacing w:val="-2"/>
        </w:rPr>
        <w:t>Render</w:t>
      </w:r>
    </w:p>
    <w:p w14:paraId="4808C755">
      <w:pPr>
        <w:pStyle w:val="11"/>
        <w:spacing w:before="68"/>
        <w:rPr>
          <w:rFonts w:ascii="Arial"/>
          <w:b/>
          <w:sz w:val="30"/>
        </w:rPr>
      </w:pPr>
    </w:p>
    <w:p w14:paraId="6EB32A48">
      <w:pPr>
        <w:pStyle w:val="8"/>
      </w:pPr>
      <w:r>
        <w:t>Work</w:t>
      </w:r>
      <w:r>
        <w:rPr>
          <w:spacing w:val="-5"/>
        </w:rPr>
        <w:t xml:space="preserve"> </w:t>
      </w:r>
      <w:r>
        <w:rPr>
          <w:spacing w:val="-2"/>
        </w:rPr>
        <w:t>Done:</w:t>
      </w:r>
    </w:p>
    <w:p w14:paraId="5F3C9FC6">
      <w:pPr>
        <w:pStyle w:val="11"/>
        <w:spacing w:before="102"/>
        <w:rPr>
          <w:rFonts w:ascii="Arial"/>
          <w:b/>
        </w:rPr>
      </w:pPr>
    </w:p>
    <w:p w14:paraId="6B687A83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Reviewed project deployment </w:t>
      </w:r>
      <w:r>
        <w:rPr>
          <w:spacing w:val="-2"/>
          <w:sz w:val="24"/>
        </w:rPr>
        <w:t>requirements.</w:t>
      </w:r>
    </w:p>
    <w:p w14:paraId="06C7439F">
      <w:pPr>
        <w:pStyle w:val="11"/>
      </w:pPr>
    </w:p>
    <w:p w14:paraId="5E0189CB">
      <w:pPr>
        <w:pStyle w:val="11"/>
      </w:pPr>
    </w:p>
    <w:p w14:paraId="6A9BE5B2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Selected </w:t>
      </w:r>
      <w:r>
        <w:rPr>
          <w:rFonts w:ascii="Arial" w:hAnsi="Arial"/>
          <w:b/>
          <w:sz w:val="24"/>
        </w:rPr>
        <w:t xml:space="preserve">Render </w:t>
      </w:r>
      <w:r>
        <w:rPr>
          <w:sz w:val="24"/>
        </w:rPr>
        <w:t xml:space="preserve">as the deployment </w:t>
      </w:r>
      <w:r>
        <w:rPr>
          <w:spacing w:val="-2"/>
          <w:sz w:val="24"/>
        </w:rPr>
        <w:t>platform.</w:t>
      </w:r>
    </w:p>
    <w:p w14:paraId="49E21EB4">
      <w:pPr>
        <w:pStyle w:val="11"/>
      </w:pPr>
    </w:p>
    <w:p w14:paraId="7479724F">
      <w:pPr>
        <w:pStyle w:val="11"/>
      </w:pPr>
    </w:p>
    <w:p w14:paraId="45B27CF7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>Studied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how Flask applications are deployed on </w:t>
      </w:r>
      <w:r>
        <w:rPr>
          <w:spacing w:val="-2"/>
          <w:sz w:val="24"/>
        </w:rPr>
        <w:t>Render.</w:t>
      </w:r>
    </w:p>
    <w:p w14:paraId="420E8F18">
      <w:pPr>
        <w:pStyle w:val="11"/>
      </w:pPr>
    </w:p>
    <w:p w14:paraId="54C9A526">
      <w:pPr>
        <w:pStyle w:val="11"/>
        <w:spacing w:before="26"/>
      </w:pPr>
    </w:p>
    <w:p w14:paraId="2646EF3E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Checked required files such as </w:t>
      </w:r>
      <w:r>
        <w:rPr>
          <w:rFonts w:ascii="Courier New" w:hAnsi="Courier New"/>
          <w:color w:val="178037"/>
          <w:sz w:val="24"/>
        </w:rPr>
        <w:t>requirements.txt</w:t>
      </w:r>
      <w:r>
        <w:rPr>
          <w:rFonts w:ascii="Courier New" w:hAnsi="Courier New"/>
          <w:color w:val="178037"/>
          <w:spacing w:val="-78"/>
          <w:sz w:val="24"/>
        </w:rPr>
        <w:t xml:space="preserve"> </w:t>
      </w:r>
      <w:r>
        <w:rPr>
          <w:sz w:val="24"/>
        </w:rPr>
        <w:t xml:space="preserve">and </w:t>
      </w:r>
      <w:r>
        <w:rPr>
          <w:rFonts w:ascii="Courier New" w:hAnsi="Courier New"/>
          <w:color w:val="178037"/>
          <w:sz w:val="24"/>
        </w:rPr>
        <w:t xml:space="preserve">start </w:t>
      </w:r>
      <w:r>
        <w:rPr>
          <w:rFonts w:ascii="Courier New" w:hAnsi="Courier New"/>
          <w:color w:val="178037"/>
          <w:spacing w:val="-2"/>
          <w:sz w:val="24"/>
        </w:rPr>
        <w:t>command</w:t>
      </w:r>
      <w:r>
        <w:rPr>
          <w:spacing w:val="-2"/>
          <w:sz w:val="24"/>
        </w:rPr>
        <w:t>.</w:t>
      </w:r>
    </w:p>
    <w:p w14:paraId="1C7A7659">
      <w:pPr>
        <w:pStyle w:val="11"/>
      </w:pPr>
    </w:p>
    <w:p w14:paraId="2E1D79FE">
      <w:pPr>
        <w:pStyle w:val="11"/>
        <w:spacing w:before="13"/>
      </w:pPr>
    </w:p>
    <w:p w14:paraId="57EACB53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Planned environment setup for backend </w:t>
      </w:r>
      <w:r>
        <w:rPr>
          <w:spacing w:val="-2"/>
          <w:sz w:val="24"/>
        </w:rPr>
        <w:t>deployment.</w:t>
      </w:r>
    </w:p>
    <w:p w14:paraId="2431BE8D">
      <w:pPr>
        <w:pStyle w:val="13"/>
        <w:spacing w:after="0" w:line="240" w:lineRule="auto"/>
        <w:jc w:val="left"/>
        <w:rPr>
          <w:sz w:val="24"/>
        </w:rPr>
        <w:sectPr>
          <w:pgSz w:w="12240" w:h="15840"/>
          <w:pgMar w:top="1360" w:right="1080" w:bottom="280" w:left="1080" w:header="720" w:footer="720" w:gutter="0"/>
          <w:cols w:space="720" w:num="1"/>
        </w:sectPr>
      </w:pPr>
    </w:p>
    <w:p w14:paraId="1DB0D64B">
      <w:pPr>
        <w:pStyle w:val="8"/>
        <w:spacing w:before="80"/>
      </w:pPr>
      <w:r>
        <w:rPr>
          <w:spacing w:val="-2"/>
        </w:rPr>
        <w:t>Observations:</w:t>
      </w:r>
    </w:p>
    <w:p w14:paraId="36663173">
      <w:pPr>
        <w:pStyle w:val="11"/>
        <w:spacing w:before="102"/>
        <w:rPr>
          <w:rFonts w:ascii="Arial"/>
          <w:b/>
        </w:rPr>
      </w:pPr>
    </w:p>
    <w:p w14:paraId="11C407D8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Render provides simple deployment for Flask </w:t>
      </w:r>
      <w:r>
        <w:rPr>
          <w:spacing w:val="-2"/>
          <w:sz w:val="24"/>
        </w:rPr>
        <w:t>applications.</w:t>
      </w:r>
    </w:p>
    <w:p w14:paraId="4DEB619B">
      <w:pPr>
        <w:pStyle w:val="11"/>
      </w:pPr>
    </w:p>
    <w:p w14:paraId="463D8E2D">
      <w:pPr>
        <w:pStyle w:val="11"/>
      </w:pPr>
    </w:p>
    <w:p w14:paraId="058974CC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Deployment requires proper configuration </w:t>
      </w:r>
      <w:r>
        <w:rPr>
          <w:spacing w:val="-2"/>
          <w:sz w:val="24"/>
        </w:rPr>
        <w:t>files.</w:t>
      </w:r>
    </w:p>
    <w:p w14:paraId="30AC2134">
      <w:pPr>
        <w:pStyle w:val="11"/>
      </w:pPr>
    </w:p>
    <w:p w14:paraId="1D2EF3D6">
      <w:pPr>
        <w:pStyle w:val="11"/>
      </w:pPr>
    </w:p>
    <w:p w14:paraId="0DFEE5D9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Understanding platform workflow helps avoid </w:t>
      </w:r>
      <w:r>
        <w:rPr>
          <w:spacing w:val="-2"/>
          <w:sz w:val="24"/>
        </w:rPr>
        <w:t>errors.</w:t>
      </w:r>
    </w:p>
    <w:p w14:paraId="2EF8A946">
      <w:pPr>
        <w:pStyle w:val="11"/>
      </w:pPr>
    </w:p>
    <w:p w14:paraId="77EBAD86">
      <w:pPr>
        <w:pStyle w:val="11"/>
        <w:spacing w:before="245"/>
      </w:pPr>
    </w:p>
    <w:p w14:paraId="45283AC6">
      <w:pPr>
        <w:pStyle w:val="5"/>
      </w:pPr>
      <w:r>
        <w:t xml:space="preserve">Preparing Flask Application for </w:t>
      </w:r>
      <w:r>
        <w:rPr>
          <w:spacing w:val="-2"/>
        </w:rPr>
        <w:t>Render</w:t>
      </w:r>
    </w:p>
    <w:p w14:paraId="3048A299">
      <w:pPr>
        <w:pStyle w:val="11"/>
        <w:spacing w:before="68"/>
        <w:rPr>
          <w:rFonts w:ascii="Arial"/>
          <w:b/>
          <w:sz w:val="30"/>
        </w:rPr>
      </w:pPr>
    </w:p>
    <w:p w14:paraId="2DEF49B4">
      <w:pPr>
        <w:pStyle w:val="8"/>
      </w:pPr>
      <w:r>
        <w:t>Work</w:t>
      </w:r>
      <w:r>
        <w:rPr>
          <w:spacing w:val="-5"/>
        </w:rPr>
        <w:t xml:space="preserve"> </w:t>
      </w:r>
      <w:r>
        <w:rPr>
          <w:spacing w:val="-2"/>
        </w:rPr>
        <w:t>Done:</w:t>
      </w:r>
    </w:p>
    <w:p w14:paraId="511C6B3D">
      <w:pPr>
        <w:pStyle w:val="11"/>
        <w:spacing w:before="102"/>
        <w:rPr>
          <w:rFonts w:ascii="Arial"/>
          <w:b/>
        </w:rPr>
      </w:pPr>
    </w:p>
    <w:p w14:paraId="74E29B15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Updated Flask app to support production </w:t>
      </w:r>
      <w:r>
        <w:rPr>
          <w:spacing w:val="-2"/>
          <w:sz w:val="24"/>
        </w:rPr>
        <w:t>deployment.</w:t>
      </w:r>
    </w:p>
    <w:p w14:paraId="41FD14D8">
      <w:pPr>
        <w:pStyle w:val="11"/>
      </w:pPr>
    </w:p>
    <w:p w14:paraId="11B76D21">
      <w:pPr>
        <w:pStyle w:val="11"/>
      </w:pPr>
    </w:p>
    <w:p w14:paraId="23E33EF3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>Verified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2"/>
          <w:sz w:val="24"/>
        </w:rPr>
        <w:t xml:space="preserve"> </w:t>
      </w:r>
      <w:r>
        <w:rPr>
          <w:sz w:val="24"/>
        </w:rPr>
        <w:t>runs</w:t>
      </w:r>
      <w:r>
        <w:rPr>
          <w:spacing w:val="-1"/>
          <w:sz w:val="24"/>
        </w:rPr>
        <w:t xml:space="preserve"> </w:t>
      </w:r>
      <w:r>
        <w:rPr>
          <w:sz w:val="24"/>
        </w:rPr>
        <w:t>correctly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production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server.</w:t>
      </w:r>
    </w:p>
    <w:p w14:paraId="6C0C9D06">
      <w:pPr>
        <w:pStyle w:val="11"/>
      </w:pPr>
    </w:p>
    <w:p w14:paraId="54D84B97">
      <w:pPr>
        <w:pStyle w:val="11"/>
      </w:pPr>
    </w:p>
    <w:p w14:paraId="631C8001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>Ensured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trained model files are included in the project </w:t>
      </w:r>
      <w:r>
        <w:rPr>
          <w:spacing w:val="-2"/>
          <w:sz w:val="24"/>
        </w:rPr>
        <w:t>directory.</w:t>
      </w:r>
    </w:p>
    <w:p w14:paraId="65041688">
      <w:pPr>
        <w:pStyle w:val="11"/>
      </w:pPr>
    </w:p>
    <w:p w14:paraId="13015FCD">
      <w:pPr>
        <w:pStyle w:val="11"/>
      </w:pPr>
    </w:p>
    <w:p w14:paraId="66D7F3F8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>Tested</w:t>
      </w:r>
      <w:r>
        <w:rPr>
          <w:spacing w:val="-8"/>
          <w:sz w:val="24"/>
        </w:rPr>
        <w:t xml:space="preserve"> </w:t>
      </w:r>
      <w:r>
        <w:rPr>
          <w:sz w:val="24"/>
        </w:rPr>
        <w:t>API</w:t>
      </w:r>
      <w:r>
        <w:rPr>
          <w:spacing w:val="-5"/>
          <w:sz w:val="24"/>
        </w:rPr>
        <w:t xml:space="preserve"> </w:t>
      </w:r>
      <w:r>
        <w:rPr>
          <w:sz w:val="24"/>
        </w:rPr>
        <w:t>endpoints</w:t>
      </w:r>
      <w:r>
        <w:rPr>
          <w:spacing w:val="-6"/>
          <w:sz w:val="24"/>
        </w:rPr>
        <w:t xml:space="preserve"> </w:t>
      </w:r>
      <w:r>
        <w:rPr>
          <w:sz w:val="24"/>
        </w:rPr>
        <w:t>locally</w:t>
      </w:r>
      <w:r>
        <w:rPr>
          <w:spacing w:val="-5"/>
          <w:sz w:val="24"/>
        </w:rPr>
        <w:t xml:space="preserve"> </w:t>
      </w:r>
      <w:r>
        <w:rPr>
          <w:sz w:val="24"/>
        </w:rPr>
        <w:t>before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deployment.</w:t>
      </w:r>
    </w:p>
    <w:p w14:paraId="71C22348">
      <w:pPr>
        <w:pStyle w:val="11"/>
      </w:pPr>
    </w:p>
    <w:p w14:paraId="0655D9B3">
      <w:pPr>
        <w:pStyle w:val="11"/>
        <w:spacing w:before="240"/>
      </w:pPr>
    </w:p>
    <w:p w14:paraId="134C6C09">
      <w:pPr>
        <w:pStyle w:val="8"/>
      </w:pPr>
      <w:r>
        <w:rPr>
          <w:spacing w:val="-2"/>
        </w:rPr>
        <w:t>Observations:</w:t>
      </w:r>
    </w:p>
    <w:p w14:paraId="130DB400">
      <w:pPr>
        <w:pStyle w:val="11"/>
        <w:spacing w:before="102"/>
        <w:rPr>
          <w:rFonts w:ascii="Arial"/>
          <w:b/>
        </w:rPr>
      </w:pPr>
    </w:p>
    <w:p w14:paraId="4B53838E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Local testing reduces deployment </w:t>
      </w:r>
      <w:r>
        <w:rPr>
          <w:spacing w:val="-2"/>
          <w:sz w:val="24"/>
        </w:rPr>
        <w:t>failures.</w:t>
      </w:r>
    </w:p>
    <w:p w14:paraId="7A20161A">
      <w:pPr>
        <w:pStyle w:val="11"/>
      </w:pPr>
    </w:p>
    <w:p w14:paraId="67017810">
      <w:pPr>
        <w:pStyle w:val="11"/>
      </w:pPr>
    </w:p>
    <w:p w14:paraId="677B13E8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Missing files can break </w:t>
      </w:r>
      <w:r>
        <w:rPr>
          <w:spacing w:val="-2"/>
          <w:sz w:val="24"/>
        </w:rPr>
        <w:t>deployment.</w:t>
      </w:r>
    </w:p>
    <w:p w14:paraId="79921F4D">
      <w:pPr>
        <w:pStyle w:val="11"/>
      </w:pPr>
    </w:p>
    <w:p w14:paraId="0893E77C">
      <w:pPr>
        <w:pStyle w:val="11"/>
      </w:pPr>
    </w:p>
    <w:p w14:paraId="18A3C6C5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>Production</w:t>
      </w:r>
      <w:r>
        <w:rPr>
          <w:spacing w:val="-1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1"/>
          <w:sz w:val="24"/>
        </w:rPr>
        <w:t xml:space="preserve"> </w:t>
      </w:r>
      <w:r>
        <w:rPr>
          <w:sz w:val="24"/>
        </w:rPr>
        <w:t>behavior</w:t>
      </w:r>
      <w:r>
        <w:rPr>
          <w:spacing w:val="-1"/>
          <w:sz w:val="24"/>
        </w:rPr>
        <w:t xml:space="preserve"> </w:t>
      </w:r>
      <w:r>
        <w:rPr>
          <w:sz w:val="24"/>
        </w:rPr>
        <w:t>differs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local </w:t>
      </w:r>
      <w:r>
        <w:rPr>
          <w:spacing w:val="-2"/>
          <w:sz w:val="24"/>
        </w:rPr>
        <w:t>setup.</w:t>
      </w:r>
    </w:p>
    <w:p w14:paraId="5054275C">
      <w:pPr>
        <w:pStyle w:val="11"/>
      </w:pPr>
    </w:p>
    <w:p w14:paraId="1E43AB77">
      <w:pPr>
        <w:pStyle w:val="11"/>
      </w:pPr>
    </w:p>
    <w:p w14:paraId="38274900">
      <w:pPr>
        <w:pStyle w:val="11"/>
        <w:spacing w:before="4"/>
      </w:pPr>
    </w:p>
    <w:p w14:paraId="550ED335">
      <w:pPr>
        <w:pStyle w:val="5"/>
      </w:pPr>
      <w:r>
        <w:t>Environment</w:t>
      </w:r>
      <w:r>
        <w:rPr>
          <w:spacing w:val="-5"/>
        </w:rPr>
        <w:t xml:space="preserve"> </w:t>
      </w:r>
      <w:r>
        <w:t>Variables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rPr>
          <w:spacing w:val="-2"/>
        </w:rPr>
        <w:t>Handling</w:t>
      </w:r>
    </w:p>
    <w:p w14:paraId="295B4154">
      <w:pPr>
        <w:pStyle w:val="11"/>
        <w:spacing w:before="67"/>
        <w:rPr>
          <w:rFonts w:ascii="Arial"/>
          <w:b/>
          <w:sz w:val="30"/>
        </w:rPr>
      </w:pPr>
    </w:p>
    <w:p w14:paraId="258490FC">
      <w:pPr>
        <w:pStyle w:val="8"/>
      </w:pPr>
      <w:r>
        <w:t>Work</w:t>
      </w:r>
      <w:r>
        <w:rPr>
          <w:spacing w:val="-5"/>
        </w:rPr>
        <w:t xml:space="preserve"> </w:t>
      </w:r>
      <w:r>
        <w:rPr>
          <w:spacing w:val="-2"/>
        </w:rPr>
        <w:t>Done:</w:t>
      </w:r>
    </w:p>
    <w:p w14:paraId="27FD68B2">
      <w:pPr>
        <w:pStyle w:val="8"/>
        <w:spacing w:after="0"/>
        <w:sectPr>
          <w:pgSz w:w="12240" w:h="15840"/>
          <w:pgMar w:top="1360" w:right="1080" w:bottom="280" w:left="1080" w:header="720" w:footer="720" w:gutter="0"/>
          <w:cols w:space="720" w:num="1"/>
        </w:sectPr>
      </w:pPr>
    </w:p>
    <w:p w14:paraId="6686DDEA">
      <w:pPr>
        <w:pStyle w:val="13"/>
        <w:numPr>
          <w:ilvl w:val="1"/>
          <w:numId w:val="9"/>
        </w:numPr>
        <w:tabs>
          <w:tab w:val="left" w:pos="1079"/>
        </w:tabs>
        <w:spacing w:before="8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Configured environment variables in </w:t>
      </w:r>
      <w:r>
        <w:rPr>
          <w:spacing w:val="-2"/>
          <w:sz w:val="24"/>
        </w:rPr>
        <w:t>Render.</w:t>
      </w:r>
    </w:p>
    <w:p w14:paraId="4A0D32A8">
      <w:pPr>
        <w:pStyle w:val="11"/>
      </w:pPr>
    </w:p>
    <w:p w14:paraId="7FB839A4">
      <w:pPr>
        <w:pStyle w:val="13"/>
        <w:numPr>
          <w:ilvl w:val="1"/>
          <w:numId w:val="9"/>
        </w:numPr>
        <w:tabs>
          <w:tab w:val="left" w:pos="1079"/>
        </w:tabs>
        <w:spacing w:before="276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>Verified</w:t>
      </w:r>
      <w:r>
        <w:rPr>
          <w:spacing w:val="-4"/>
          <w:sz w:val="24"/>
        </w:rPr>
        <w:t xml:space="preserve"> </w:t>
      </w:r>
      <w:r>
        <w:rPr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CSV-based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deployed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environment.</w:t>
      </w:r>
    </w:p>
    <w:p w14:paraId="0EE440B1">
      <w:pPr>
        <w:pStyle w:val="11"/>
        <w:spacing w:before="275"/>
      </w:pPr>
    </w:p>
    <w:p w14:paraId="29E46E68">
      <w:pPr>
        <w:pStyle w:val="13"/>
        <w:numPr>
          <w:ilvl w:val="1"/>
          <w:numId w:val="9"/>
        </w:numPr>
        <w:tabs>
          <w:tab w:val="left" w:pos="1079"/>
        </w:tabs>
        <w:spacing w:before="1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Ensured file paths work correctly in cloud </w:t>
      </w:r>
      <w:r>
        <w:rPr>
          <w:spacing w:val="-2"/>
          <w:sz w:val="24"/>
        </w:rPr>
        <w:t>deployment.</w:t>
      </w:r>
    </w:p>
    <w:p w14:paraId="2221518E">
      <w:pPr>
        <w:pStyle w:val="11"/>
        <w:spacing w:before="275"/>
      </w:pPr>
    </w:p>
    <w:p w14:paraId="259DD48D">
      <w:pPr>
        <w:pStyle w:val="13"/>
        <w:numPr>
          <w:ilvl w:val="1"/>
          <w:numId w:val="9"/>
        </w:numPr>
        <w:tabs>
          <w:tab w:val="left" w:pos="1079"/>
        </w:tabs>
        <w:spacing w:before="1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>Tested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access</w:t>
      </w:r>
      <w:r>
        <w:rPr>
          <w:spacing w:val="-5"/>
          <w:sz w:val="24"/>
        </w:rPr>
        <w:t xml:space="preserve"> </w:t>
      </w:r>
      <w:r>
        <w:rPr>
          <w:sz w:val="24"/>
        </w:rPr>
        <w:t>through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backend</w:t>
      </w:r>
      <w:r>
        <w:rPr>
          <w:spacing w:val="-4"/>
          <w:sz w:val="24"/>
        </w:rPr>
        <w:t xml:space="preserve"> API.</w:t>
      </w:r>
    </w:p>
    <w:p w14:paraId="1D687F94">
      <w:pPr>
        <w:pStyle w:val="11"/>
      </w:pPr>
    </w:p>
    <w:p w14:paraId="150CD11E">
      <w:pPr>
        <w:pStyle w:val="11"/>
        <w:spacing w:before="239"/>
      </w:pPr>
    </w:p>
    <w:p w14:paraId="171F9EC6">
      <w:pPr>
        <w:pStyle w:val="8"/>
        <w:spacing w:before="1"/>
      </w:pPr>
      <w:r>
        <w:rPr>
          <w:spacing w:val="-2"/>
        </w:rPr>
        <w:t>Observations:</w:t>
      </w:r>
    </w:p>
    <w:p w14:paraId="1D52DF46">
      <w:pPr>
        <w:pStyle w:val="11"/>
        <w:spacing w:before="101"/>
        <w:rPr>
          <w:rFonts w:ascii="Arial"/>
          <w:b/>
        </w:rPr>
      </w:pPr>
    </w:p>
    <w:p w14:paraId="63EA33EC">
      <w:pPr>
        <w:pStyle w:val="13"/>
        <w:numPr>
          <w:ilvl w:val="1"/>
          <w:numId w:val="9"/>
        </w:numPr>
        <w:tabs>
          <w:tab w:val="left" w:pos="1079"/>
        </w:tabs>
        <w:spacing w:before="1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Environment variables improve </w:t>
      </w:r>
      <w:r>
        <w:rPr>
          <w:spacing w:val="-2"/>
          <w:sz w:val="24"/>
        </w:rPr>
        <w:t>security.</w:t>
      </w:r>
    </w:p>
    <w:p w14:paraId="391FF626">
      <w:pPr>
        <w:pStyle w:val="11"/>
        <w:spacing w:before="275"/>
      </w:pPr>
    </w:p>
    <w:p w14:paraId="4C13A9BC">
      <w:pPr>
        <w:pStyle w:val="13"/>
        <w:numPr>
          <w:ilvl w:val="1"/>
          <w:numId w:val="9"/>
        </w:numPr>
        <w:tabs>
          <w:tab w:val="left" w:pos="1079"/>
        </w:tabs>
        <w:spacing w:before="1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File path handling is important in cloud </w:t>
      </w:r>
      <w:r>
        <w:rPr>
          <w:spacing w:val="-2"/>
          <w:sz w:val="24"/>
        </w:rPr>
        <w:t>platforms.</w:t>
      </w:r>
    </w:p>
    <w:p w14:paraId="1892EC93">
      <w:pPr>
        <w:pStyle w:val="11"/>
        <w:spacing w:before="275"/>
      </w:pPr>
    </w:p>
    <w:p w14:paraId="68C0C45D">
      <w:pPr>
        <w:pStyle w:val="13"/>
        <w:numPr>
          <w:ilvl w:val="1"/>
          <w:numId w:val="9"/>
        </w:numPr>
        <w:tabs>
          <w:tab w:val="left" w:pos="1079"/>
        </w:tabs>
        <w:spacing w:before="1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>Database</w:t>
      </w:r>
      <w:r>
        <w:rPr>
          <w:spacing w:val="-1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1"/>
          <w:sz w:val="24"/>
        </w:rPr>
        <w:t xml:space="preserve"> </w:t>
      </w:r>
      <w:r>
        <w:rPr>
          <w:sz w:val="24"/>
        </w:rPr>
        <w:t>works</w:t>
      </w:r>
      <w:r>
        <w:rPr>
          <w:spacing w:val="-1"/>
          <w:sz w:val="24"/>
        </w:rPr>
        <w:t xml:space="preserve"> </w:t>
      </w:r>
      <w:r>
        <w:rPr>
          <w:sz w:val="24"/>
        </w:rPr>
        <w:t>differently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deployed </w:t>
      </w:r>
      <w:r>
        <w:rPr>
          <w:spacing w:val="-2"/>
          <w:sz w:val="24"/>
        </w:rPr>
        <w:t>systems.</w:t>
      </w:r>
    </w:p>
    <w:p w14:paraId="4778BFB9">
      <w:pPr>
        <w:pStyle w:val="11"/>
      </w:pPr>
    </w:p>
    <w:p w14:paraId="69FFA8C5">
      <w:pPr>
        <w:pStyle w:val="11"/>
      </w:pPr>
    </w:p>
    <w:p w14:paraId="328351A0">
      <w:pPr>
        <w:pStyle w:val="11"/>
        <w:spacing w:before="83"/>
      </w:pPr>
    </w:p>
    <w:p w14:paraId="732A04A5">
      <w:pPr>
        <w:pStyle w:val="5"/>
        <w:spacing w:before="1"/>
      </w:pPr>
      <w:r>
        <w:t xml:space="preserve">Deploying Application on </w:t>
      </w:r>
      <w:r>
        <w:rPr>
          <w:spacing w:val="-2"/>
        </w:rPr>
        <w:t>Render</w:t>
      </w:r>
    </w:p>
    <w:p w14:paraId="6B3EDB1E">
      <w:pPr>
        <w:pStyle w:val="8"/>
        <w:spacing w:before="291"/>
      </w:pPr>
      <w:r>
        <w:t>Work</w:t>
      </w:r>
      <w:r>
        <w:rPr>
          <w:spacing w:val="-5"/>
        </w:rPr>
        <w:t xml:space="preserve"> </w:t>
      </w:r>
      <w:r>
        <w:rPr>
          <w:spacing w:val="-2"/>
        </w:rPr>
        <w:t>Done:</w:t>
      </w:r>
    </w:p>
    <w:p w14:paraId="2BEF071B">
      <w:pPr>
        <w:pStyle w:val="11"/>
        <w:spacing w:before="102"/>
        <w:rPr>
          <w:rFonts w:ascii="Arial"/>
          <w:b/>
        </w:rPr>
      </w:pPr>
    </w:p>
    <w:p w14:paraId="4218D013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Deployed the Flask backend on </w:t>
      </w:r>
      <w:r>
        <w:rPr>
          <w:spacing w:val="-2"/>
          <w:sz w:val="24"/>
        </w:rPr>
        <w:t>Render.</w:t>
      </w:r>
    </w:p>
    <w:p w14:paraId="566ACE8A">
      <w:pPr>
        <w:pStyle w:val="11"/>
      </w:pPr>
    </w:p>
    <w:p w14:paraId="1BE927A6">
      <w:pPr>
        <w:pStyle w:val="11"/>
      </w:pPr>
    </w:p>
    <w:p w14:paraId="3B2E1A47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Generated a public deployment </w:t>
      </w:r>
      <w:r>
        <w:rPr>
          <w:spacing w:val="-4"/>
          <w:sz w:val="24"/>
        </w:rPr>
        <w:t>URL.</w:t>
      </w:r>
    </w:p>
    <w:p w14:paraId="3DC02F5D">
      <w:pPr>
        <w:pStyle w:val="11"/>
      </w:pPr>
    </w:p>
    <w:p w14:paraId="7B7D3D5F">
      <w:pPr>
        <w:pStyle w:val="11"/>
        <w:spacing w:before="27"/>
      </w:pPr>
    </w:p>
    <w:p w14:paraId="67B021C5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>Tested</w:t>
      </w:r>
      <w:r>
        <w:rPr>
          <w:spacing w:val="-10"/>
          <w:sz w:val="24"/>
        </w:rPr>
        <w:t xml:space="preserve"> </w:t>
      </w:r>
      <w:r>
        <w:rPr>
          <w:rFonts w:ascii="Courier New" w:hAnsi="Courier New"/>
          <w:color w:val="178037"/>
          <w:sz w:val="24"/>
        </w:rPr>
        <w:t>/predict</w:t>
      </w:r>
      <w:r>
        <w:rPr>
          <w:rFonts w:ascii="Courier New" w:hAnsi="Courier New"/>
          <w:color w:val="178037"/>
          <w:spacing w:val="-78"/>
          <w:sz w:val="24"/>
        </w:rPr>
        <w:t xml:space="preserve"> </w:t>
      </w:r>
      <w:r>
        <w:rPr>
          <w:sz w:val="24"/>
        </w:rPr>
        <w:t>API</w:t>
      </w:r>
      <w:r>
        <w:rPr>
          <w:spacing w:val="-4"/>
          <w:sz w:val="24"/>
        </w:rPr>
        <w:t xml:space="preserve"> </w:t>
      </w:r>
      <w:r>
        <w:rPr>
          <w:sz w:val="24"/>
        </w:rPr>
        <w:t>endpoint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live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server.</w:t>
      </w:r>
    </w:p>
    <w:p w14:paraId="002A3135">
      <w:pPr>
        <w:pStyle w:val="11"/>
      </w:pPr>
    </w:p>
    <w:p w14:paraId="64A1CE22">
      <w:pPr>
        <w:pStyle w:val="11"/>
        <w:spacing w:before="13"/>
      </w:pPr>
    </w:p>
    <w:p w14:paraId="44FD8A3D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Fixed deployment errors using Render </w:t>
      </w:r>
      <w:r>
        <w:rPr>
          <w:spacing w:val="-2"/>
          <w:sz w:val="24"/>
        </w:rPr>
        <w:t>logs.</w:t>
      </w:r>
    </w:p>
    <w:p w14:paraId="544573FE">
      <w:pPr>
        <w:pStyle w:val="11"/>
      </w:pPr>
    </w:p>
    <w:p w14:paraId="3A66F88D">
      <w:pPr>
        <w:pStyle w:val="11"/>
        <w:spacing w:before="240"/>
      </w:pPr>
    </w:p>
    <w:p w14:paraId="689E6E23">
      <w:pPr>
        <w:pStyle w:val="8"/>
      </w:pPr>
      <w:r>
        <w:rPr>
          <w:spacing w:val="-2"/>
        </w:rPr>
        <w:t>Observations:</w:t>
      </w:r>
    </w:p>
    <w:p w14:paraId="7B72C3C1">
      <w:pPr>
        <w:pStyle w:val="8"/>
        <w:spacing w:after="0"/>
        <w:sectPr>
          <w:pgSz w:w="12240" w:h="15840"/>
          <w:pgMar w:top="1360" w:right="1080" w:bottom="280" w:left="1080" w:header="720" w:footer="720" w:gutter="0"/>
          <w:cols w:space="720" w:num="1"/>
        </w:sectPr>
      </w:pPr>
    </w:p>
    <w:p w14:paraId="29991F6C">
      <w:pPr>
        <w:pStyle w:val="13"/>
        <w:numPr>
          <w:ilvl w:val="1"/>
          <w:numId w:val="9"/>
        </w:numPr>
        <w:tabs>
          <w:tab w:val="left" w:pos="1079"/>
        </w:tabs>
        <w:spacing w:before="8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Render logs are helpful for </w:t>
      </w:r>
      <w:r>
        <w:rPr>
          <w:spacing w:val="-2"/>
          <w:sz w:val="24"/>
        </w:rPr>
        <w:t>debugging.</w:t>
      </w:r>
    </w:p>
    <w:p w14:paraId="0DF9ACE2">
      <w:pPr>
        <w:pStyle w:val="11"/>
      </w:pPr>
    </w:p>
    <w:p w14:paraId="6A1417EF">
      <w:pPr>
        <w:pStyle w:val="13"/>
        <w:numPr>
          <w:ilvl w:val="1"/>
          <w:numId w:val="9"/>
        </w:numPr>
        <w:tabs>
          <w:tab w:val="left" w:pos="1079"/>
        </w:tabs>
        <w:spacing w:before="276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Deployment issues can be identified quickly using </w:t>
      </w:r>
      <w:r>
        <w:rPr>
          <w:spacing w:val="-2"/>
          <w:sz w:val="24"/>
        </w:rPr>
        <w:t>logs.</w:t>
      </w:r>
    </w:p>
    <w:p w14:paraId="28239A97">
      <w:pPr>
        <w:pStyle w:val="11"/>
        <w:spacing w:before="275"/>
      </w:pPr>
    </w:p>
    <w:p w14:paraId="56AF1E0A">
      <w:pPr>
        <w:pStyle w:val="13"/>
        <w:numPr>
          <w:ilvl w:val="1"/>
          <w:numId w:val="9"/>
        </w:numPr>
        <w:tabs>
          <w:tab w:val="left" w:pos="1079"/>
        </w:tabs>
        <w:spacing w:before="1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>Successful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deployment confirms backend </w:t>
      </w:r>
      <w:r>
        <w:rPr>
          <w:spacing w:val="-2"/>
          <w:sz w:val="24"/>
        </w:rPr>
        <w:t>stability.</w:t>
      </w:r>
    </w:p>
    <w:p w14:paraId="5674181D">
      <w:pPr>
        <w:pStyle w:val="11"/>
        <w:spacing w:before="153"/>
        <w:rPr>
          <w:sz w:val="20"/>
        </w:rPr>
      </w:pPr>
      <w:r>
        <w:rPr>
          <w:sz w:val="20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258445</wp:posOffset>
            </wp:positionV>
            <wp:extent cx="4674870" cy="2628265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4947" cy="2628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5A83C4">
      <w:pPr>
        <w:pStyle w:val="11"/>
        <w:spacing w:before="44"/>
      </w:pPr>
    </w:p>
    <w:p w14:paraId="299E7025">
      <w:pPr>
        <w:pStyle w:val="4"/>
      </w:pPr>
      <w:r>
        <w:t>Day</w:t>
      </w:r>
      <w:r>
        <w:rPr>
          <w:spacing w:val="-1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rPr>
          <w:spacing w:val="-2"/>
        </w:rPr>
        <w:t>(20/1/26)</w:t>
      </w:r>
    </w:p>
    <w:p w14:paraId="251582A2">
      <w:pPr>
        <w:pStyle w:val="11"/>
        <w:spacing w:before="96"/>
        <w:rPr>
          <w:rFonts w:ascii="Arial"/>
          <w:b/>
          <w:sz w:val="32"/>
        </w:rPr>
      </w:pPr>
    </w:p>
    <w:p w14:paraId="11063EF1">
      <w:pPr>
        <w:pStyle w:val="6"/>
      </w:pPr>
      <w:r>
        <w:rPr>
          <w:color w:val="424242"/>
        </w:rPr>
        <w:t>Work</w:t>
      </w:r>
      <w:r>
        <w:rPr>
          <w:color w:val="424242"/>
          <w:spacing w:val="-7"/>
        </w:rPr>
        <w:t xml:space="preserve"> </w:t>
      </w:r>
      <w:r>
        <w:rPr>
          <w:color w:val="424242"/>
          <w:spacing w:val="-2"/>
        </w:rPr>
        <w:t>Done:</w:t>
      </w:r>
    </w:p>
    <w:p w14:paraId="4944D923">
      <w:pPr>
        <w:pStyle w:val="11"/>
        <w:spacing w:before="79"/>
        <w:rPr>
          <w:rFonts w:ascii="Arial"/>
          <w:b/>
          <w:sz w:val="28"/>
        </w:rPr>
      </w:pPr>
    </w:p>
    <w:p w14:paraId="5FD57019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Prepared full technical documentation of the </w:t>
      </w:r>
      <w:r>
        <w:rPr>
          <w:spacing w:val="-2"/>
          <w:sz w:val="24"/>
        </w:rPr>
        <w:t>project.</w:t>
      </w:r>
    </w:p>
    <w:p w14:paraId="64B40B06">
      <w:pPr>
        <w:pStyle w:val="11"/>
      </w:pPr>
    </w:p>
    <w:p w14:paraId="5EBF94A2">
      <w:pPr>
        <w:pStyle w:val="11"/>
      </w:pPr>
    </w:p>
    <w:p w14:paraId="78C4A86F">
      <w:pPr>
        <w:pStyle w:val="13"/>
        <w:numPr>
          <w:ilvl w:val="1"/>
          <w:numId w:val="9"/>
        </w:numPr>
        <w:tabs>
          <w:tab w:val="left" w:pos="1079"/>
        </w:tabs>
        <w:spacing w:before="0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Created a README file </w:t>
      </w:r>
      <w:r>
        <w:rPr>
          <w:spacing w:val="-2"/>
          <w:sz w:val="24"/>
        </w:rPr>
        <w:t>including:</w:t>
      </w:r>
    </w:p>
    <w:p w14:paraId="1724A75C">
      <w:pPr>
        <w:pStyle w:val="11"/>
      </w:pPr>
    </w:p>
    <w:p w14:paraId="75FE999D">
      <w:pPr>
        <w:pStyle w:val="11"/>
      </w:pPr>
    </w:p>
    <w:p w14:paraId="31904067">
      <w:pPr>
        <w:pStyle w:val="13"/>
        <w:numPr>
          <w:ilvl w:val="2"/>
          <w:numId w:val="9"/>
        </w:numPr>
        <w:tabs>
          <w:tab w:val="left" w:pos="1799"/>
        </w:tabs>
        <w:spacing w:before="0" w:after="0" w:line="240" w:lineRule="auto"/>
        <w:ind w:left="1799" w:right="0" w:hanging="360"/>
        <w:jc w:val="left"/>
        <w:rPr>
          <w:sz w:val="24"/>
        </w:rPr>
      </w:pPr>
      <w:r>
        <w:rPr>
          <w:sz w:val="24"/>
        </w:rPr>
        <w:t xml:space="preserve">Project </w:t>
      </w:r>
      <w:r>
        <w:rPr>
          <w:spacing w:val="-2"/>
          <w:sz w:val="24"/>
        </w:rPr>
        <w:t>overview</w:t>
      </w:r>
    </w:p>
    <w:p w14:paraId="74671A60">
      <w:pPr>
        <w:pStyle w:val="11"/>
      </w:pPr>
    </w:p>
    <w:p w14:paraId="54858C89">
      <w:pPr>
        <w:pStyle w:val="11"/>
      </w:pPr>
    </w:p>
    <w:p w14:paraId="3A605028">
      <w:pPr>
        <w:pStyle w:val="13"/>
        <w:numPr>
          <w:ilvl w:val="2"/>
          <w:numId w:val="9"/>
        </w:numPr>
        <w:tabs>
          <w:tab w:val="left" w:pos="1799"/>
        </w:tabs>
        <w:spacing w:before="0" w:after="0" w:line="240" w:lineRule="auto"/>
        <w:ind w:left="1799" w:right="0" w:hanging="360"/>
        <w:jc w:val="left"/>
        <w:rPr>
          <w:sz w:val="24"/>
        </w:rPr>
      </w:pPr>
      <w:r>
        <w:rPr>
          <w:spacing w:val="-2"/>
          <w:sz w:val="24"/>
        </w:rPr>
        <w:t>Technology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stack</w:t>
      </w:r>
    </w:p>
    <w:p w14:paraId="5DC3E601">
      <w:pPr>
        <w:pStyle w:val="11"/>
      </w:pPr>
    </w:p>
    <w:p w14:paraId="5017176F">
      <w:pPr>
        <w:pStyle w:val="11"/>
      </w:pPr>
    </w:p>
    <w:p w14:paraId="41144BA9">
      <w:pPr>
        <w:pStyle w:val="13"/>
        <w:numPr>
          <w:ilvl w:val="2"/>
          <w:numId w:val="9"/>
        </w:numPr>
        <w:tabs>
          <w:tab w:val="left" w:pos="1799"/>
        </w:tabs>
        <w:spacing w:before="0" w:after="0" w:line="240" w:lineRule="auto"/>
        <w:ind w:left="1799" w:right="0" w:hanging="360"/>
        <w:jc w:val="left"/>
        <w:rPr>
          <w:sz w:val="24"/>
        </w:rPr>
      </w:pPr>
      <w:r>
        <w:rPr>
          <w:sz w:val="24"/>
        </w:rPr>
        <w:t xml:space="preserve">Setup </w:t>
      </w:r>
      <w:r>
        <w:rPr>
          <w:spacing w:val="-2"/>
          <w:sz w:val="24"/>
        </w:rPr>
        <w:t>instructions</w:t>
      </w:r>
    </w:p>
    <w:p w14:paraId="78CF722C">
      <w:pPr>
        <w:pStyle w:val="13"/>
        <w:spacing w:after="0" w:line="240" w:lineRule="auto"/>
        <w:jc w:val="left"/>
        <w:rPr>
          <w:sz w:val="24"/>
        </w:rPr>
        <w:sectPr>
          <w:pgSz w:w="12240" w:h="15840"/>
          <w:pgMar w:top="1360" w:right="1080" w:bottom="280" w:left="1080" w:header="720" w:footer="720" w:gutter="0"/>
          <w:cols w:space="720" w:num="1"/>
        </w:sectPr>
      </w:pPr>
    </w:p>
    <w:p w14:paraId="7FD11785">
      <w:pPr>
        <w:pStyle w:val="13"/>
        <w:numPr>
          <w:ilvl w:val="2"/>
          <w:numId w:val="9"/>
        </w:numPr>
        <w:tabs>
          <w:tab w:val="left" w:pos="1799"/>
        </w:tabs>
        <w:spacing w:before="80" w:after="0" w:line="240" w:lineRule="auto"/>
        <w:ind w:left="1799" w:right="0" w:hanging="360"/>
        <w:jc w:val="left"/>
        <w:rPr>
          <w:sz w:val="24"/>
        </w:rPr>
      </w:pPr>
      <w:r>
        <w:rPr>
          <w:sz w:val="24"/>
        </w:rPr>
        <w:t xml:space="preserve">API </w:t>
      </w:r>
      <w:r>
        <w:rPr>
          <w:spacing w:val="-2"/>
          <w:sz w:val="24"/>
        </w:rPr>
        <w:t>usage</w:t>
      </w:r>
    </w:p>
    <w:p w14:paraId="4F9A9196">
      <w:pPr>
        <w:pStyle w:val="11"/>
      </w:pPr>
    </w:p>
    <w:p w14:paraId="5333267C">
      <w:pPr>
        <w:pStyle w:val="13"/>
        <w:numPr>
          <w:ilvl w:val="2"/>
          <w:numId w:val="9"/>
        </w:numPr>
        <w:tabs>
          <w:tab w:val="left" w:pos="1799"/>
        </w:tabs>
        <w:spacing w:before="276" w:after="0" w:line="240" w:lineRule="auto"/>
        <w:ind w:left="1799" w:right="0" w:hanging="360"/>
        <w:jc w:val="left"/>
        <w:rPr>
          <w:sz w:val="24"/>
        </w:rPr>
      </w:pPr>
      <w:r>
        <w:rPr>
          <w:sz w:val="24"/>
        </w:rPr>
        <w:t xml:space="preserve">Deployment details </w:t>
      </w:r>
      <w:r>
        <w:rPr>
          <w:spacing w:val="-2"/>
          <w:sz w:val="24"/>
        </w:rPr>
        <w:t>(Render)</w:t>
      </w:r>
    </w:p>
    <w:p w14:paraId="2E75B9EB">
      <w:pPr>
        <w:pStyle w:val="11"/>
        <w:spacing w:before="275"/>
      </w:pPr>
    </w:p>
    <w:p w14:paraId="2E24D24B">
      <w:pPr>
        <w:pStyle w:val="13"/>
        <w:numPr>
          <w:ilvl w:val="1"/>
          <w:numId w:val="9"/>
        </w:numPr>
        <w:tabs>
          <w:tab w:val="left" w:pos="1079"/>
        </w:tabs>
        <w:spacing w:before="1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Added screenshots of the deployed </w:t>
      </w:r>
      <w:r>
        <w:rPr>
          <w:spacing w:val="-2"/>
          <w:sz w:val="24"/>
        </w:rPr>
        <w:t>application.</w:t>
      </w:r>
    </w:p>
    <w:p w14:paraId="4DFD1F14">
      <w:pPr>
        <w:pStyle w:val="11"/>
      </w:pPr>
    </w:p>
    <w:p w14:paraId="3F3CA112">
      <w:pPr>
        <w:pStyle w:val="11"/>
        <w:spacing w:before="239"/>
      </w:pPr>
    </w:p>
    <w:p w14:paraId="42FA8B70">
      <w:pPr>
        <w:pStyle w:val="8"/>
        <w:spacing w:before="1"/>
      </w:pPr>
      <w:r>
        <w:rPr>
          <w:spacing w:val="-2"/>
        </w:rPr>
        <w:t>Observations:</w:t>
      </w:r>
    </w:p>
    <w:p w14:paraId="4B1C6A69">
      <w:pPr>
        <w:pStyle w:val="11"/>
        <w:spacing w:before="101"/>
        <w:rPr>
          <w:rFonts w:ascii="Arial"/>
          <w:b/>
        </w:rPr>
      </w:pPr>
    </w:p>
    <w:p w14:paraId="760E82B2">
      <w:pPr>
        <w:pStyle w:val="13"/>
        <w:numPr>
          <w:ilvl w:val="1"/>
          <w:numId w:val="9"/>
        </w:numPr>
        <w:tabs>
          <w:tab w:val="left" w:pos="1079"/>
        </w:tabs>
        <w:spacing w:before="1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Clear documentation improves project </w:t>
      </w:r>
      <w:r>
        <w:rPr>
          <w:spacing w:val="-2"/>
          <w:sz w:val="24"/>
        </w:rPr>
        <w:t>understanding.</w:t>
      </w:r>
    </w:p>
    <w:p w14:paraId="13211866">
      <w:pPr>
        <w:pStyle w:val="11"/>
        <w:spacing w:before="275"/>
      </w:pPr>
    </w:p>
    <w:p w14:paraId="32E063BE">
      <w:pPr>
        <w:pStyle w:val="13"/>
        <w:numPr>
          <w:ilvl w:val="1"/>
          <w:numId w:val="9"/>
        </w:numPr>
        <w:tabs>
          <w:tab w:val="left" w:pos="1079"/>
        </w:tabs>
        <w:spacing w:before="1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README is essential for GitHub </w:t>
      </w:r>
      <w:r>
        <w:rPr>
          <w:spacing w:val="-2"/>
          <w:sz w:val="24"/>
        </w:rPr>
        <w:t>projects.</w:t>
      </w:r>
    </w:p>
    <w:p w14:paraId="183C8318">
      <w:pPr>
        <w:pStyle w:val="11"/>
        <w:spacing w:before="275"/>
      </w:pPr>
    </w:p>
    <w:p w14:paraId="4F5BF300">
      <w:pPr>
        <w:pStyle w:val="13"/>
        <w:numPr>
          <w:ilvl w:val="1"/>
          <w:numId w:val="9"/>
        </w:numPr>
        <w:tabs>
          <w:tab w:val="left" w:pos="1079"/>
        </w:tabs>
        <w:spacing w:before="1" w:after="0" w:line="240" w:lineRule="auto"/>
        <w:ind w:left="1079" w:right="0" w:hanging="360"/>
        <w:jc w:val="left"/>
        <w:rPr>
          <w:sz w:val="24"/>
        </w:rPr>
      </w:pPr>
      <w:r>
        <w:rPr>
          <w:sz w:val="24"/>
        </w:rPr>
        <w:t xml:space="preserve">Deployment details add technical </w:t>
      </w:r>
      <w:r>
        <w:rPr>
          <w:spacing w:val="-2"/>
          <w:sz w:val="24"/>
        </w:rPr>
        <w:t>credibility.</w:t>
      </w:r>
    </w:p>
    <w:sectPr>
      <w:pgSz w:w="12240" w:h="15840"/>
      <w:pgMar w:top="1360" w:right="1080" w:bottom="28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lowerRoman"/>
      <w:lvlText w:val="%1)"/>
      <w:lvlJc w:val="left"/>
      <w:pPr>
        <w:ind w:left="1279" w:hanging="20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160" w:hanging="20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40" w:hanging="20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20" w:hanging="20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00" w:hanging="20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80" w:hanging="20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60" w:hanging="20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40" w:hanging="20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20" w:hanging="200"/>
      </w:pPr>
      <w:rPr>
        <w:rFonts w:hint="default"/>
        <w:lang w:val="en-US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lowerRoman"/>
      <w:lvlText w:val="%1)"/>
      <w:lvlJc w:val="left"/>
      <w:pPr>
        <w:ind w:left="1279" w:hanging="20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160" w:hanging="20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40" w:hanging="20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20" w:hanging="20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00" w:hanging="20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80" w:hanging="20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60" w:hanging="20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40" w:hanging="20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20" w:hanging="200"/>
      </w:pPr>
      <w:rPr>
        <w:rFonts w:hint="default"/>
        <w:lang w:val="en-US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0"/>
      <w:numFmt w:val="bullet"/>
      <w:lvlText w:val="●"/>
      <w:lvlJc w:val="left"/>
      <w:pPr>
        <w:ind w:left="180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entative="0">
      <w:start w:val="1"/>
      <w:numFmt w:val="lowerRoman"/>
      <w:lvlText w:val="%2)"/>
      <w:lvlJc w:val="left"/>
      <w:pPr>
        <w:ind w:left="1999" w:hanging="20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97" w:hanging="20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95" w:hanging="20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93" w:hanging="20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91" w:hanging="20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88" w:hanging="20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86" w:hanging="20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84" w:hanging="200"/>
      </w:pPr>
      <w:rPr>
        <w:rFonts w:hint="default"/>
        <w:lang w:val="en-US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0"/>
      <w:numFmt w:val="bullet"/>
      <w:lvlText w:val="●"/>
      <w:lvlJc w:val="left"/>
      <w:pPr>
        <w:ind w:left="108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180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4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1080" w:hanging="360"/>
      </w:pPr>
      <w:rPr>
        <w:rFonts w:hint="default" w:ascii="Arial MT" w:hAnsi="Arial MT" w:eastAsia="Arial MT" w:cs="Arial MT"/>
        <w:spacing w:val="0"/>
        <w:w w:val="60"/>
        <w:lang w:val="en-US" w:eastAsia="en-US" w:bidi="ar-SA"/>
      </w:rPr>
    </w:lvl>
    <w:lvl w:ilvl="2" w:tentative="0">
      <w:start w:val="0"/>
      <w:numFmt w:val="bullet"/>
      <w:lvlText w:val="○"/>
      <w:lvlJc w:val="left"/>
      <w:pPr>
        <w:ind w:left="1800" w:hanging="360"/>
      </w:pPr>
      <w:rPr>
        <w:rFonts w:hint="default" w:ascii="Arial MT" w:hAnsi="Arial MT" w:eastAsia="Arial MT" w:cs="Arial MT"/>
        <w:spacing w:val="0"/>
        <w:w w:val="6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5">
    <w:nsid w:val="03D62ECE"/>
    <w:multiLevelType w:val="multilevel"/>
    <w:tmpl w:val="03D62ECE"/>
    <w:lvl w:ilvl="0" w:tentative="0">
      <w:start w:val="1"/>
      <w:numFmt w:val="lowerRoman"/>
      <w:lvlText w:val="%1)"/>
      <w:lvlJc w:val="left"/>
      <w:pPr>
        <w:ind w:left="1279" w:hanging="20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160" w:hanging="20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40" w:hanging="20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20" w:hanging="20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00" w:hanging="20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80" w:hanging="20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60" w:hanging="20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40" w:hanging="20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20" w:hanging="200"/>
      </w:pPr>
      <w:rPr>
        <w:rFonts w:hint="default"/>
        <w:lang w:val="en-US" w:eastAsia="en-US" w:bidi="ar-SA"/>
      </w:rPr>
    </w:lvl>
  </w:abstractNum>
  <w:abstractNum w:abstractNumId="6">
    <w:nsid w:val="25B654F3"/>
    <w:multiLevelType w:val="multilevel"/>
    <w:tmpl w:val="25B654F3"/>
    <w:lvl w:ilvl="0" w:tentative="0">
      <w:start w:val="0"/>
      <w:numFmt w:val="bullet"/>
      <w:lvlText w:val="○"/>
      <w:lvlJc w:val="left"/>
      <w:pPr>
        <w:ind w:left="180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8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9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24" w:hanging="360"/>
      </w:pPr>
      <w:rPr>
        <w:rFonts w:hint="default"/>
        <w:lang w:val="en-US" w:eastAsia="en-US" w:bidi="ar-SA"/>
      </w:rPr>
    </w:lvl>
  </w:abstractNum>
  <w:abstractNum w:abstractNumId="7">
    <w:nsid w:val="59ADCABA"/>
    <w:multiLevelType w:val="multilevel"/>
    <w:tmpl w:val="59ADCABA"/>
    <w:lvl w:ilvl="0" w:tentative="0">
      <w:start w:val="1"/>
      <w:numFmt w:val="lowerRoman"/>
      <w:lvlText w:val="%1)"/>
      <w:lvlJc w:val="left"/>
      <w:pPr>
        <w:ind w:left="1279" w:hanging="200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160" w:hanging="20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40" w:hanging="20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20" w:hanging="20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00" w:hanging="20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80" w:hanging="20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60" w:hanging="20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40" w:hanging="20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20" w:hanging="200"/>
      </w:pPr>
      <w:rPr>
        <w:rFonts w:hint="default"/>
        <w:lang w:val="en-US" w:eastAsia="en-US" w:bidi="ar-SA"/>
      </w:rPr>
    </w:lvl>
  </w:abstractNum>
  <w:abstractNum w:abstractNumId="8">
    <w:nsid w:val="72183CF9"/>
    <w:multiLevelType w:val="multilevel"/>
    <w:tmpl w:val="72183CF9"/>
    <w:lvl w:ilvl="0" w:tentative="0">
      <w:start w:val="0"/>
      <w:numFmt w:val="bullet"/>
      <w:lvlText w:val="○"/>
      <w:lvlJc w:val="left"/>
      <w:pPr>
        <w:ind w:left="180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8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9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24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1"/>
  </w:num>
  <w:num w:numId="5">
    <w:abstractNumId w:val="0"/>
  </w:num>
  <w:num w:numId="6">
    <w:abstractNumId w:val="5"/>
  </w:num>
  <w:num w:numId="7">
    <w:abstractNumId w:val="6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5D26A9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359"/>
      <w:outlineLvl w:val="1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type="paragraph" w:styleId="3">
    <w:name w:val="heading 2"/>
    <w:basedOn w:val="1"/>
    <w:qFormat/>
    <w:uiPriority w:val="1"/>
    <w:pPr>
      <w:ind w:left="359"/>
      <w:outlineLvl w:val="2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type="paragraph" w:styleId="4">
    <w:name w:val="heading 3"/>
    <w:basedOn w:val="1"/>
    <w:qFormat/>
    <w:uiPriority w:val="1"/>
    <w:pPr>
      <w:ind w:left="359"/>
      <w:outlineLvl w:val="3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type="paragraph" w:styleId="5">
    <w:name w:val="heading 4"/>
    <w:basedOn w:val="1"/>
    <w:qFormat/>
    <w:uiPriority w:val="1"/>
    <w:pPr>
      <w:ind w:left="359"/>
      <w:outlineLvl w:val="4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type="paragraph" w:styleId="6">
    <w:name w:val="heading 5"/>
    <w:basedOn w:val="1"/>
    <w:qFormat/>
    <w:uiPriority w:val="1"/>
    <w:pPr>
      <w:ind w:left="359"/>
      <w:outlineLvl w:val="5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7">
    <w:name w:val="heading 6"/>
    <w:basedOn w:val="1"/>
    <w:qFormat/>
    <w:uiPriority w:val="1"/>
    <w:pPr>
      <w:ind w:left="359"/>
      <w:outlineLvl w:val="6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paragraph" w:styleId="8">
    <w:name w:val="heading 7"/>
    <w:basedOn w:val="1"/>
    <w:qFormat/>
    <w:uiPriority w:val="1"/>
    <w:pPr>
      <w:ind w:left="359"/>
      <w:outlineLvl w:val="7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rPr>
      <w:rFonts w:ascii="Arial MT" w:hAnsi="Arial MT" w:eastAsia="Arial MT" w:cs="Arial MT"/>
      <w:sz w:val="24"/>
      <w:szCs w:val="24"/>
      <w:lang w:val="en-US" w:eastAsia="en-US" w:bidi="ar-SA"/>
    </w:rPr>
  </w:style>
  <w:style w:type="table" w:customStyle="1" w:styleId="12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List Paragraph"/>
    <w:basedOn w:val="1"/>
    <w:qFormat/>
    <w:uiPriority w:val="1"/>
    <w:pPr>
      <w:ind w:left="1079" w:hanging="360"/>
    </w:pPr>
    <w:rPr>
      <w:rFonts w:ascii="Arial MT" w:hAnsi="Arial MT" w:eastAsia="Arial MT" w:cs="Arial MT"/>
      <w:lang w:val="en-US" w:eastAsia="en-US" w:bidi="ar-SA"/>
    </w:rPr>
  </w:style>
  <w:style w:type="paragraph" w:customStyle="1" w:styleId="14">
    <w:name w:val="Table Paragraph"/>
    <w:basedOn w:val="1"/>
    <w:qFormat/>
    <w:uiPriority w:val="1"/>
    <w:pPr>
      <w:spacing w:before="65"/>
      <w:ind w:left="5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jpeg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30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2026-01-21T06:18:00Z</dcterms:created>
  <dc:creator>Deekshith</dc:creator>
  <cp:lastModifiedBy>Deekshith</cp:lastModifiedBy>
  <dcterms:modified xsi:type="dcterms:W3CDTF">2026-01-21T06:19:34Z</dcterms:modified>
  <dc:title>Project learning document - Google Docs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2026-01-21T00:00:00Z</vt:filetime>
  </property>
  <property fmtid="{D5CDD505-2E9C-101B-9397-08002B2CF9AE}" pid="3" name="Creator">
    <vt:lpwstr>Mozilla/5.0 (Windows NT 10.0; Win64; x64) AppleWebKit/537.36 (KHTML, like Gecko) Chrome/143.0.0.0 Safari/537.36</vt:lpwstr>
  </property>
  <property fmtid="{D5CDD505-2E9C-101B-9397-08002B2CF9AE}" pid="4" name="LastSaved">
    <vt:filetime>2026-01-21T00:00:00Z</vt:filetime>
  </property>
  <property fmtid="{D5CDD505-2E9C-101B-9397-08002B2CF9AE}" pid="5" name="Producer">
    <vt:lpwstr>Skia/PDF m143</vt:lpwstr>
  </property>
  <property fmtid="{D5CDD505-2E9C-101B-9397-08002B2CF9AE}" pid="6" name="KSOProductBuildVer">
    <vt:lpwstr>1033-12.2.0.23196</vt:lpwstr>
  </property>
  <property fmtid="{D5CDD505-2E9C-101B-9397-08002B2CF9AE}" pid="7" name="ICV">
    <vt:lpwstr>B3834630D7BF47C4AB0C457377EF7E88_12</vt:lpwstr>
  </property>
</Properties>
</file>